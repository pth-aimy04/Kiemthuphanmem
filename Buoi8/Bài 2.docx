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0AFE20BA">
      <w:pPr>
        <w:rPr>
          <w:rFonts w:hint="default"/>
          <w:lang w:val="en-US"/>
        </w:rPr>
      </w:pPr>
    </w:p>
    <w:p w14:paraId="4E00A20F">
      <w:pPr>
        <w:rPr>
          <w:rFonts w:hint="default"/>
          <w:lang w:val="en-US"/>
        </w:rPr>
      </w:pPr>
      <w:r>
        <w:rPr>
          <w:rFonts w:hint="default"/>
          <w:lang w:val="en-US"/>
        </w:rPr>
        <w:t>2.1:</w:t>
      </w:r>
    </w:p>
    <w:p w14:paraId="058FDC38">
      <w:pPr>
        <w:rPr>
          <w:rFonts w:hint="default"/>
          <w:lang w:val="en-US"/>
        </w:rPr>
      </w:pPr>
      <w:r>
        <w:rPr>
          <w:rFonts w:hint="default"/>
          <w:lang w:val="en-US"/>
        </w:rPr>
        <w:t>Cấu hình testng.xml chỉ chạy nhóm 'smoke' – quan sát số lượng test được chạy</w:t>
      </w:r>
    </w:p>
    <w:p w14:paraId="1FC2CB67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1560830"/>
            <wp:effectExtent l="0" t="0" r="1016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ADAE">
      <w:r>
        <w:drawing>
          <wp:inline distT="0" distB="0" distL="114300" distR="114300">
            <wp:extent cx="5269230" cy="2366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4951" b="1519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493E">
      <w:r>
        <w:drawing>
          <wp:inline distT="0" distB="0" distL="114300" distR="114300">
            <wp:extent cx="5272405" cy="2305685"/>
            <wp:effectExtent l="0" t="0" r="444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DF41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085340"/>
            <wp:effectExtent l="0" t="0" r="698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E452">
      <w:pPr>
        <w:rPr>
          <w:rFonts w:hint="default"/>
          <w:lang w:val="en-US"/>
        </w:rPr>
      </w:pPr>
      <w:r>
        <w:rPr>
          <w:rFonts w:hint="default"/>
          <w:lang w:val="en-US"/>
        </w:rPr>
        <w:t>• Cấu hình lại testng.xml chạy nhóm 'regression' – quan sát kết quả</w:t>
      </w:r>
    </w:p>
    <w:p w14:paraId="4D10E9A9">
      <w:r>
        <w:drawing>
          <wp:inline distT="0" distB="0" distL="114300" distR="114300">
            <wp:extent cx="5271135" cy="14986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8AC0">
      <w:r>
        <w:drawing>
          <wp:inline distT="0" distB="0" distL="114300" distR="114300">
            <wp:extent cx="5273040" cy="2274570"/>
            <wp:effectExtent l="0" t="0" r="381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9524">
      <w:pPr>
        <w:rPr>
          <w:rFonts w:hint="default"/>
          <w:lang w:val="en-US"/>
        </w:rPr>
      </w:pPr>
      <w:r>
        <w:drawing>
          <wp:inline distT="0" distB="0" distL="114300" distR="114300">
            <wp:extent cx="5262245" cy="2076450"/>
            <wp:effectExtent l="0" t="0" r="146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C1FA">
      <w:pPr>
        <w:rPr>
          <w:rFonts w:hint="default"/>
          <w:lang w:val="en-US"/>
        </w:rPr>
      </w:pPr>
      <w:r>
        <w:rPr>
          <w:rFonts w:hint="default"/>
          <w:lang w:val="en-US"/>
        </w:rPr>
        <w:t>• Chụp console output cả 2 lượt chạy và so sánh</w:t>
      </w:r>
    </w:p>
    <w:p w14:paraId="5D127650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887855"/>
            <wp:effectExtent l="0" t="0" r="762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0BA1">
      <w:r>
        <w:drawing>
          <wp:inline distT="0" distB="0" distL="114300" distR="114300">
            <wp:extent cx="5269230" cy="2371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rcRect t="5229" b="147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DA94"/>
    <w:p w14:paraId="0296B1A6">
      <w:pPr>
        <w:rPr>
          <w:rFonts w:hint="default"/>
          <w:lang w:val="en-US"/>
        </w:rPr>
      </w:pPr>
      <w:r>
        <w:rPr>
          <w:rFonts w:hint="default"/>
          <w:lang w:val="en-US"/>
        </w:rPr>
        <w:t>Bài 2.2:</w:t>
      </w:r>
    </w:p>
    <w:p w14:paraId="44ADE3E1">
      <w:pPr>
        <w:rPr>
          <w:rFonts w:hint="default"/>
          <w:lang w:val="en-US"/>
        </w:rPr>
      </w:pPr>
      <w:r>
        <w:rPr>
          <w:rFonts w:hint="default"/>
          <w:lang w:val="en-US"/>
        </w:rPr>
        <w:t>• Cấu hình testng.xml: parallel="classes" thread-count="2"</w:t>
      </w:r>
    </w:p>
    <w:p w14:paraId="1C1C79B6">
      <w:pPr>
        <w:rPr>
          <w:rFonts w:hint="default"/>
          <w:lang w:val="en-US"/>
        </w:rPr>
      </w:pPr>
      <w:r>
        <w:rPr>
          <w:rFonts w:hint="default"/>
          <w:lang w:val="en-US"/>
        </w:rPr>
        <w:t>• Chạy đồng thời LoginTest và CartTest trên 2 thread</w:t>
      </w:r>
    </w:p>
    <w:p w14:paraId="7A4922C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package dtm.base;</w:t>
      </w:r>
    </w:p>
    <w:p w14:paraId="1AEFC103">
      <w:pPr>
        <w:rPr>
          <w:rFonts w:hint="default"/>
          <w:sz w:val="22"/>
          <w:szCs w:val="22"/>
          <w:lang w:val="en-US"/>
        </w:rPr>
      </w:pPr>
    </w:p>
    <w:p w14:paraId="7C4E6EA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io.github.bonigarcia.wdm.WebDriverManager;</w:t>
      </w:r>
    </w:p>
    <w:p w14:paraId="6BF3F31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org.openqa.selenium.Dimension;</w:t>
      </w:r>
    </w:p>
    <w:p w14:paraId="3BEAC43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org.openqa.selenium.Point;</w:t>
      </w:r>
    </w:p>
    <w:p w14:paraId="0961D5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org.openqa.selenium.WebDriver;</w:t>
      </w:r>
    </w:p>
    <w:p w14:paraId="2E637F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org.openqa.selenium.chrome.ChromeDriver;</w:t>
      </w:r>
    </w:p>
    <w:p w14:paraId="5DA69923">
      <w:pPr>
        <w:rPr>
          <w:rFonts w:hint="default"/>
          <w:sz w:val="22"/>
          <w:szCs w:val="22"/>
          <w:lang w:val="en-US"/>
        </w:rPr>
      </w:pPr>
    </w:p>
    <w:p w14:paraId="059CB6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public class DriverFactory {</w:t>
      </w:r>
    </w:p>
    <w:p w14:paraId="0A3C2C57">
      <w:pPr>
        <w:rPr>
          <w:rFonts w:hint="default"/>
          <w:sz w:val="22"/>
          <w:szCs w:val="22"/>
          <w:lang w:val="en-US"/>
        </w:rPr>
      </w:pPr>
    </w:p>
    <w:p w14:paraId="4584E3B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private static final ThreadLocal&lt;WebDriver&gt; tlDriver = new ThreadLocal&lt;&gt;();</w:t>
      </w:r>
    </w:p>
    <w:p w14:paraId="621E8F35">
      <w:pPr>
        <w:rPr>
          <w:rFonts w:hint="default"/>
          <w:sz w:val="22"/>
          <w:szCs w:val="22"/>
          <w:lang w:val="en-US"/>
        </w:rPr>
      </w:pPr>
    </w:p>
    <w:p w14:paraId="4356285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public static void initDriver(String browser) {</w:t>
      </w:r>
    </w:p>
    <w:p w14:paraId="7B5AE6F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WebDriver driver;</w:t>
      </w:r>
    </w:p>
    <w:p w14:paraId="08D44656">
      <w:pPr>
        <w:rPr>
          <w:rFonts w:hint="default"/>
          <w:sz w:val="22"/>
          <w:szCs w:val="22"/>
          <w:lang w:val="en-US"/>
        </w:rPr>
      </w:pPr>
    </w:p>
    <w:p w14:paraId="5886D75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WebDriverManager.chromedriver().setup();</w:t>
      </w:r>
    </w:p>
    <w:p w14:paraId="6B6CB9D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driver = new ChromeDriver();</w:t>
      </w:r>
    </w:p>
    <w:p w14:paraId="47710B87">
      <w:pPr>
        <w:rPr>
          <w:rFonts w:hint="default"/>
          <w:sz w:val="22"/>
          <w:szCs w:val="22"/>
          <w:lang w:val="en-US"/>
        </w:rPr>
      </w:pPr>
    </w:p>
    <w:p w14:paraId="7B1DFB3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long threadId = Thread.currentThread().getId();</w:t>
      </w:r>
    </w:p>
    <w:p w14:paraId="3CA7A8F0">
      <w:pPr>
        <w:rPr>
          <w:rFonts w:hint="default"/>
          <w:sz w:val="22"/>
          <w:szCs w:val="22"/>
          <w:lang w:val="en-US"/>
        </w:rPr>
      </w:pPr>
    </w:p>
    <w:p w14:paraId="4F750E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// Chia 2 cửa sổ ra 2 bên màn hình</w:t>
      </w:r>
    </w:p>
    <w:p w14:paraId="2EE4A03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driver.manage().window().setSize(new Dimension(700, 800));</w:t>
      </w:r>
    </w:p>
    <w:p w14:paraId="70618019">
      <w:pPr>
        <w:rPr>
          <w:rFonts w:hint="default"/>
          <w:sz w:val="22"/>
          <w:szCs w:val="22"/>
          <w:lang w:val="en-US"/>
        </w:rPr>
      </w:pPr>
    </w:p>
    <w:p w14:paraId="6A951B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if (threadId % 2 == 0) {</w:t>
      </w:r>
    </w:p>
    <w:p w14:paraId="2EAFEDA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driver.manage().window().setPosition(new Point(0, 0));       // bên trái</w:t>
      </w:r>
    </w:p>
    <w:p w14:paraId="53B7207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} else {</w:t>
      </w:r>
    </w:p>
    <w:p w14:paraId="3024945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driver.manage().window().setPosition(new Point(720, 0));     // bên phải</w:t>
      </w:r>
    </w:p>
    <w:p w14:paraId="2B52C5C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}</w:t>
      </w:r>
    </w:p>
    <w:p w14:paraId="79BFD493">
      <w:pPr>
        <w:rPr>
          <w:rFonts w:hint="default"/>
          <w:sz w:val="22"/>
          <w:szCs w:val="22"/>
          <w:lang w:val="en-US"/>
        </w:rPr>
      </w:pPr>
    </w:p>
    <w:p w14:paraId="4E6461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tlDriver.set(driver);</w:t>
      </w:r>
    </w:p>
    <w:p w14:paraId="3804A5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}</w:t>
      </w:r>
    </w:p>
    <w:p w14:paraId="6355A6E5">
      <w:pPr>
        <w:rPr>
          <w:rFonts w:hint="default"/>
          <w:sz w:val="22"/>
          <w:szCs w:val="22"/>
          <w:lang w:val="en-US"/>
        </w:rPr>
      </w:pPr>
    </w:p>
    <w:p w14:paraId="0D9DFDC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public static WebDriver getDriver() {</w:t>
      </w:r>
    </w:p>
    <w:p w14:paraId="7576C6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return tlDriver.get();</w:t>
      </w:r>
    </w:p>
    <w:p w14:paraId="6E9EE8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}</w:t>
      </w:r>
    </w:p>
    <w:p w14:paraId="295D8078">
      <w:pPr>
        <w:rPr>
          <w:rFonts w:hint="default"/>
          <w:sz w:val="22"/>
          <w:szCs w:val="22"/>
          <w:lang w:val="en-US"/>
        </w:rPr>
      </w:pPr>
    </w:p>
    <w:p w14:paraId="40EA2C5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public static void quitDriver() {</w:t>
      </w:r>
    </w:p>
    <w:p w14:paraId="6A70EC9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if (tlDriver.get() != null) {</w:t>
      </w:r>
    </w:p>
    <w:p w14:paraId="3014FF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tlDriver.get().quit();</w:t>
      </w:r>
    </w:p>
    <w:p w14:paraId="619A2F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tlDriver.remove();</w:t>
      </w:r>
    </w:p>
    <w:p w14:paraId="3BD575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}</w:t>
      </w:r>
    </w:p>
    <w:p w14:paraId="3F0178C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}</w:t>
      </w:r>
    </w:p>
    <w:p w14:paraId="5E0F89A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60E63F76">
      <w:r>
        <w:drawing>
          <wp:inline distT="0" distB="0" distL="114300" distR="114300">
            <wp:extent cx="5271135" cy="1531620"/>
            <wp:effectExtent l="0" t="0" r="571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1160">
      <w:r>
        <w:drawing>
          <wp:inline distT="0" distB="0" distL="114300" distR="114300">
            <wp:extent cx="5269230" cy="2809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rcRect b="51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4591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A036B4"/>
    <w:rsid w:val="1EBC25FB"/>
    <w:rsid w:val="27445914"/>
    <w:rsid w:val="38EB4ACA"/>
    <w:rsid w:val="3D697A4C"/>
    <w:rsid w:val="4F5F5AC3"/>
    <w:rsid w:val="5989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2026-03-10T07:22:00Z</dcterms:created>
  <dc:creator>Phan Thị Ái My</dc:creator>
  <cp:lastModifiedBy>Phan Thị Ái My</cp:lastModifiedBy>
  <dcterms:modified xsi:type="dcterms:W3CDTF">2026-03-10T09:17:55Z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DDA8A9EFE77A4805A7EB4A15F0E14ECD_11</vt:lpwstr>
  </property>
</Properties>
</file>