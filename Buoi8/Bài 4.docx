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5785">
      <w:pPr>
        <w:pStyle w:val="2"/>
        <w:bidi w:val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Bài 4</w:t>
      </w:r>
    </w:p>
    <w:p w14:paraId="4AABE046">
      <w:pPr>
        <w:outlineLvl w:val="9"/>
        <w:rPr>
          <w:rFonts w:hint="default"/>
          <w:lang w:val="en-US"/>
        </w:rPr>
      </w:pPr>
    </w:p>
    <w:p w14:paraId="4FA8141D">
      <w:pPr>
        <w:outlineLvl w:val="9"/>
        <w:rPr>
          <w:rFonts w:hint="default"/>
          <w:lang w:val="en-US"/>
        </w:rPr>
      </w:pPr>
      <w:r>
        <w:rPr>
          <w:rFonts w:hint="default"/>
          <w:lang w:val="en-US"/>
        </w:rPr>
        <w:t>4.1:</w:t>
      </w:r>
    </w:p>
    <w:p w14:paraId="26C14430">
      <w:pPr>
        <w:outlineLvl w:val="9"/>
        <w:rPr>
          <w:rFonts w:hint="default"/>
          <w:lang w:val="en-US"/>
        </w:rPr>
      </w:pPr>
      <w:r>
        <w:rPr>
          <w:rFonts w:hint="default"/>
          <w:lang w:val="en-US"/>
        </w:rPr>
        <w:t>1. Đếm số Decision (D)</w:t>
      </w:r>
    </w:p>
    <w:p w14:paraId="0CCFABC9">
      <w:pPr>
        <w:outlineLvl w:val="9"/>
        <w:rPr>
          <w:rFonts w:hint="default"/>
          <w:lang w:val="en-US"/>
        </w:rPr>
      </w:pPr>
      <w:r>
        <w:rPr>
          <w:rFonts w:hint="default"/>
          <w:lang w:val="en-US"/>
        </w:rPr>
        <w:t>Các câu lệnh điều kiện trong chương trình: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2791"/>
      </w:tblGrid>
      <w:tr w14:paraId="13B96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2A18A30C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Decision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5C52CD43">
            <w:pPr>
              <w:keepNext w:val="0"/>
              <w:keepLines w:val="0"/>
              <w:widowControl/>
              <w:suppressLineNumbers w:val="0"/>
              <w:jc w:val="center"/>
              <w:outlineLvl w:val="9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Điều kiện</w:t>
            </w:r>
          </w:p>
        </w:tc>
      </w:tr>
      <w:tr w14:paraId="5D51BC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4E3EE2B8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D1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F547114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trongLuong &lt;= 0</w:t>
            </w:r>
          </w:p>
        </w:tc>
      </w:tr>
      <w:tr w14:paraId="2348E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2366C007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D2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F724377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vung.equals("noi_thanh")</w:t>
            </w:r>
          </w:p>
        </w:tc>
      </w:tr>
      <w:tr w14:paraId="63EC5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AA8F11A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D3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4FFB6DF8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trongLuong &gt; 5</w:t>
            </w:r>
          </w:p>
        </w:tc>
      </w:tr>
      <w:tr w14:paraId="1DBBB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8A5201B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D4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318A44A2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vung.equals("ngoai_thanh")</w:t>
            </w:r>
          </w:p>
        </w:tc>
      </w:tr>
      <w:tr w14:paraId="3CE7E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DB17554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D5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F091C3D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trongLuong &gt; 3</w:t>
            </w:r>
          </w:p>
        </w:tc>
      </w:tr>
      <w:tr w14:paraId="45923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6F56F485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D6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23888E1B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trongLuong &gt; 2</w:t>
            </w:r>
          </w:p>
        </w:tc>
      </w:tr>
      <w:tr w14:paraId="5BAFC4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05845BC1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D7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09E1DC57">
            <w:pPr>
              <w:keepNext w:val="0"/>
              <w:keepLines w:val="0"/>
              <w:widowControl/>
              <w:suppressLineNumbers w:val="0"/>
              <w:jc w:val="left"/>
              <w:outlineLvl w:val="9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44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laMember</w:t>
            </w:r>
          </w:p>
        </w:tc>
      </w:tr>
    </w:tbl>
    <w:p w14:paraId="24FC0BA1">
      <w:pPr>
        <w:outlineLvl w:val="9"/>
      </w:pPr>
    </w:p>
    <w:p w14:paraId="3E2ABEB5">
      <w:pPr>
        <w:outlineLvl w:val="9"/>
        <w:rPr>
          <w:rFonts w:hint="default"/>
        </w:rPr>
      </w:pPr>
      <w:r>
        <w:rPr>
          <w:rFonts w:hint="default"/>
        </w:rPr>
        <w:t>Tổng số Decision = 7</w:t>
      </w:r>
    </w:p>
    <w:p w14:paraId="7E2CAC17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2. Tính Cyclomatic Complexity (CC)</w:t>
      </w:r>
    </w:p>
    <w:p w14:paraId="047278C2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Công thức nhanh:</w:t>
      </w:r>
    </w:p>
    <w:p w14:paraId="03BD57DF">
      <w:pPr>
        <w:keepNext w:val="0"/>
        <w:keepLines w:val="0"/>
        <w:widowControl/>
        <w:suppressLineNumbers w:val="0"/>
        <w:jc w:val="left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 w:bidi="ar"/>
        </w:rPr>
        <w:t xml:space="preserve">CC=D+1CC = D + 1CC=D+1 CC=7+1=8CC = 7 + 1 = 8CC=7+1=8 </w:t>
      </w:r>
    </w:p>
    <w:p w14:paraId="5756B960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</w:t>
      </w: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Cyclomatic Complexity = 8</w:t>
      </w:r>
    </w:p>
    <w:p w14:paraId="63541D2F">
      <w:pPr>
        <w:outlineLvl w:val="9"/>
        <w:rPr>
          <w:rFonts w:hint="default"/>
        </w:rPr>
      </w:pPr>
      <w:r>
        <w:rPr>
          <w:rFonts w:hint="default"/>
        </w:rPr>
        <w:t>3. Vẽ CFG (Control Flow Graph)</w:t>
      </w:r>
    </w:p>
    <w:p w14:paraId="7F3E50CB">
      <w:pPr>
        <w:outlineLvl w:val="9"/>
        <w:rPr>
          <w:rFonts w:hint="default"/>
        </w:rPr>
      </w:pPr>
      <w:r>
        <w:rPr>
          <w:rFonts w:hint="default"/>
        </w:rPr>
        <w:t>Các node chính:</w:t>
      </w:r>
    </w:p>
    <w:p w14:paraId="1E62F4AC">
      <w:pPr>
        <w:outlineLvl w:val="9"/>
        <w:rPr>
          <w:rFonts w:hint="default"/>
        </w:rPr>
      </w:pPr>
      <w:r>
        <w:drawing>
          <wp:inline distT="0" distB="0" distL="114300" distR="114300">
            <wp:extent cx="5162550" cy="5114925"/>
            <wp:effectExtent l="0" t="0" r="0" b="9525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3EB9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4. Kiểm tra lại CC = E - N + 2P</w:t>
      </w:r>
    </w:p>
    <w:p w14:paraId="51A4B4A2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>Giả sử CFG có:</w:t>
      </w:r>
    </w:p>
    <w:p w14:paraId="22A39501">
      <w:pPr>
        <w:pStyle w:val="85"/>
        <w:keepNext w:val="0"/>
        <w:keepLines w:val="0"/>
        <w:widowControl/>
        <w:suppressLineNumbers w:val="0"/>
        <w:ind w:left="72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N (nodes) = 12</w:t>
      </w:r>
    </w:p>
    <w:p w14:paraId="0B183F18">
      <w:pPr>
        <w:pStyle w:val="85"/>
        <w:keepNext w:val="0"/>
        <w:keepLines w:val="0"/>
        <w:widowControl/>
        <w:suppressLineNumbers w:val="0"/>
        <w:ind w:left="72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E (edges) = 18</w:t>
      </w:r>
    </w:p>
    <w:p w14:paraId="683F54CB">
      <w:pPr>
        <w:pStyle w:val="85"/>
        <w:keepNext w:val="0"/>
        <w:keepLines w:val="0"/>
        <w:widowControl/>
        <w:suppressLineNumbers w:val="0"/>
        <w:ind w:left="72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P = 1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</w:rPr>
        <w:t xml:space="preserve"> (1 chương trình)</w:t>
      </w:r>
    </w:p>
    <w:p w14:paraId="7B3D5160">
      <w:pPr>
        <w:keepNext w:val="0"/>
        <w:keepLines w:val="0"/>
        <w:widowControl/>
        <w:suppressLineNumbers w:val="0"/>
        <w:jc w:val="left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6"/>
          <w:szCs w:val="26"/>
          <w:lang w:val="en-US" w:eastAsia="zh-CN" w:bidi="ar"/>
        </w:rPr>
        <w:t xml:space="preserve">CC=E−N+2PCC = E - N + 2PCC=E−N+2P CC=18−12+2(1)CC = 18 - 12 + 2(1)CC=18−12+2(1) CC=8CC = 8CC=8 </w:t>
      </w:r>
    </w:p>
    <w:p w14:paraId="33B0AA29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6"/>
          <w:szCs w:val="26"/>
        </w:rPr>
        <w:t>Kết quả khớp với công thức nhanh</w:t>
      </w:r>
    </w:p>
    <w:p w14:paraId="42615BE8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5. Basis Path Testing</w:t>
      </w:r>
    </w:p>
    <w:p w14:paraId="3D6B0AFC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Số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Basis Path = CC = 8</w:t>
      </w:r>
    </w:p>
    <w:p w14:paraId="01984318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Ta cần </w:t>
      </w:r>
      <w:r>
        <w:rPr>
          <w:rStyle w:val="92"/>
          <w:rFonts w:hint="default" w:ascii="Times New Roman" w:hAnsi="Times New Roman" w:cs="Times New Roman"/>
          <w:sz w:val="26"/>
          <w:szCs w:val="26"/>
        </w:rPr>
        <w:t>8 đường độc lập</w:t>
      </w:r>
    </w:p>
    <w:p w14:paraId="56DF0C10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1</w:t>
      </w:r>
    </w:p>
    <w:p w14:paraId="2C1D482E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D1(True) → Throw</w:t>
      </w:r>
    </w:p>
    <w:p w14:paraId="53048D2D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19DDFE12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-1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"noi_thanh"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false</w:t>
      </w:r>
    </w:p>
    <w:p w14:paraId="11CB6E44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</w:p>
    <w:p w14:paraId="73622289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2</w:t>
      </w:r>
    </w:p>
    <w:p w14:paraId="04322F27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D1(F) → D2(T) → D3(F) → D7(F) → return</w:t>
      </w:r>
    </w:p>
    <w:p w14:paraId="43F8F607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4B07B4D2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3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"noi_thanh"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false</w:t>
      </w:r>
    </w:p>
    <w:p w14:paraId="48EF110B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</w:p>
    <w:p w14:paraId="116DEA66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3</w:t>
      </w:r>
    </w:p>
    <w:p w14:paraId="162881DF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D1(F) → D2(T) → D3(T) → D7(F) → return</w:t>
      </w:r>
    </w:p>
    <w:p w14:paraId="67C370DD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44FA0E5A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10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"noi_thanh"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false</w:t>
      </w:r>
    </w:p>
    <w:p w14:paraId="06A1ED91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</w:p>
    <w:p w14:paraId="3C600A24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4</w:t>
      </w:r>
    </w:p>
    <w:p w14:paraId="3337BD25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D1(F) → D2(F) → D4(T) → D5(F) → D7(F)</w:t>
      </w:r>
    </w:p>
    <w:p w14:paraId="0E9F2224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3AF91685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2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"ngoai_thanh"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false</w:t>
      </w:r>
    </w:p>
    <w:p w14:paraId="1B77623B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</w:p>
    <w:p w14:paraId="17715869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5</w:t>
      </w:r>
    </w:p>
    <w:p w14:paraId="4312033C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D1(F) → D2(F) → D4(T) → D5(T) → D7(F)</w:t>
      </w:r>
    </w:p>
    <w:p w14:paraId="52BBFECA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390036CE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5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"ngoai_thanh"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false</w:t>
      </w:r>
    </w:p>
    <w:p w14:paraId="19D7CCE5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</w:p>
    <w:p w14:paraId="61BDE837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6</w:t>
      </w:r>
    </w:p>
    <w:p w14:paraId="47B3075C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D1(F) → D2(F) → D4(F) → D6(F) → D7(F)</w:t>
      </w:r>
    </w:p>
    <w:p w14:paraId="0384F302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79DE5B0B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1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"tinh_khac"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false</w:t>
      </w:r>
    </w:p>
    <w:p w14:paraId="7452E0C2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</w:p>
    <w:p w14:paraId="060B33B5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7</w:t>
      </w:r>
    </w:p>
    <w:p w14:paraId="22B7B397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D1(F) → D2(F) → D4(F) → D6(T) → D7(F)</w:t>
      </w:r>
    </w:p>
    <w:p w14:paraId="62B18B77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3F125CED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5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"tinh_khac"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false</w:t>
      </w:r>
    </w:p>
    <w:p w14:paraId="7C618B37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</w:p>
    <w:p w14:paraId="4A70958E">
      <w:pPr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Path 8</w:t>
      </w:r>
    </w:p>
    <w:p w14:paraId="0E768AFF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Start → D1(F) → ... → D7(T)</w:t>
      </w:r>
    </w:p>
    <w:p w14:paraId="6F59DC54">
      <w:pPr>
        <w:pStyle w:val="85"/>
        <w:keepNext w:val="0"/>
        <w:keepLines w:val="0"/>
        <w:widowControl/>
        <w:suppressLineNumbers w:val="0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Test data:</w:t>
      </w:r>
    </w:p>
    <w:p w14:paraId="782ED45E">
      <w:pPr>
        <w:keepNext w:val="0"/>
        <w:keepLines w:val="0"/>
        <w:widowControl/>
        <w:suppressLineNumbers w:val="0"/>
        <w:bidi w:val="0"/>
        <w:jc w:val="left"/>
        <w:outlineLvl w:val="9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trongLuong = 4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vung = "noi_thanh"</w:t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6"/>
          <w:szCs w:val="26"/>
          <w:lang w:val="en-US" w:eastAsia="zh-CN" w:bidi="ar"/>
        </w:rPr>
        <w:t>laMember = true</w:t>
      </w:r>
    </w:p>
    <w:p w14:paraId="1E8DA2F8">
      <w:pPr>
        <w:outlineLvl w:val="9"/>
        <w:rPr>
          <w:rFonts w:hint="default"/>
        </w:rPr>
      </w:pPr>
    </w:p>
    <w:p w14:paraId="5B8EAC3B">
      <w:pPr>
        <w:outlineLvl w:val="9"/>
        <w:rPr>
          <w:rFonts w:hint="default"/>
        </w:rPr>
      </w:pPr>
      <w:r>
        <w:rPr>
          <w:rFonts w:hint="default"/>
        </w:rPr>
        <w:t>6. Kết luận</w:t>
      </w:r>
      <w:r>
        <w:rPr>
          <w:rFonts w:hint="default"/>
        </w:rPr>
        <w:br w:type="textWrapping"/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95"/>
        <w:gridCol w:w="916"/>
      </w:tblGrid>
      <w:tr w14:paraId="4DA97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79646"/>
            <w:vAlign w:val="center"/>
          </w:tcPr>
          <w:p w14:paraId="6207A1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79646"/>
            <w:vAlign w:val="center"/>
          </w:tcPr>
          <w:p w14:paraId="0CFA78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color w:val="FFFFFF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color w:val="FFFFFF"/>
                <w:kern w:val="0"/>
                <w:sz w:val="24"/>
                <w:szCs w:val="24"/>
                <w:lang w:val="en-US" w:eastAsia="zh-CN" w:bidi="ar"/>
              </w:rPr>
              <w:t>Kết quả</w:t>
            </w:r>
          </w:p>
        </w:tc>
      </w:tr>
      <w:tr w14:paraId="64B38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182B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Decision (D)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39E01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</w:tr>
      <w:tr w14:paraId="00086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113549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Cyclomatic Complexity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7B7124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0EA8D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36D260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Số Basis Path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5F664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76F66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F79646" w:sz="8" w:space="0"/>
              <w:left w:val="single" w:color="F79646" w:sz="8" w:space="0"/>
              <w:bottom w:val="single" w:color="F79646" w:sz="8" w:space="0"/>
              <w:right w:val="dotted" w:color="auto" w:sz="0" w:space="0"/>
            </w:tcBorders>
            <w:shd w:val="clear" w:color="auto" w:fill="FFFFFF"/>
            <w:vAlign w:val="center"/>
          </w:tcPr>
          <w:p w14:paraId="71EA5D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Test cases cần tối thiểu</w:t>
            </w:r>
          </w:p>
        </w:tc>
        <w:tc>
          <w:tcPr>
            <w:tcW w:w="0" w:type="auto"/>
            <w:tcBorders>
              <w:top w:val="single" w:color="F79646" w:sz="8" w:space="0"/>
              <w:left w:val="dotted" w:color="auto" w:sz="0" w:space="0"/>
              <w:bottom w:val="single" w:color="F79646" w:sz="8" w:space="0"/>
              <w:right w:val="single" w:color="F79646" w:sz="8" w:space="0"/>
            </w:tcBorders>
            <w:shd w:val="clear" w:color="auto" w:fill="FFFFFF"/>
            <w:vAlign w:val="center"/>
          </w:tcPr>
          <w:p w14:paraId="18A797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color w:val="000000"/>
              </w:rPr>
            </w:pPr>
            <w:r>
              <w:rPr>
                <w:rStyle w:val="92"/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</w:tbl>
    <w:p w14:paraId="640D92A9">
      <w:pPr>
        <w:outlineLvl w:val="9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12" w:lineRule="auto"/>
      </w:pPr>
      <w:r>
        <w:separator/>
      </w:r>
    </w:p>
  </w:footnote>
  <w:footnote w:type="continuationSeparator" w:id="1">
    <w:p>
      <w:pPr>
        <w:spacing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9455C9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60C6192"/>
    <w:rsid w:val="1EBC25FB"/>
    <w:rsid w:val="32CB6763"/>
    <w:rsid w:val="38EB4ACA"/>
    <w:rsid w:val="679455C9"/>
    <w:rsid w:val="6BEE7AA2"/>
    <w:rsid w:val="73B5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12" w:lineRule="auto"/>
      <w:jc w:val="both"/>
    </w:pPr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2026-03-10T08:25:00Z</dcterms:created>
  <dc:creator>Phan Thị Ái My</dc:creator>
  <cp:lastModifiedBy>Phan Thị Ái My</cp:lastModifiedBy>
  <dcterms:modified xsi:type="dcterms:W3CDTF">2026-03-10T08:32:41Z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F1D3AEFA759D41A39A284E4984D4D9E1_11</vt:lpwstr>
  </property>
</Properties>
</file>