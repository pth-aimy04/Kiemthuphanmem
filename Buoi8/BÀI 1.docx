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5785">
      <w:pPr>
        <w:rPr>
          <w:rFonts w:hint="default"/>
          <w:lang w:val="en-US"/>
        </w:rPr>
      </w:pPr>
      <w:r>
        <w:rPr>
          <w:rFonts w:hint="default"/>
          <w:lang w:val="en-US"/>
        </w:rPr>
        <w:t>BÀI 1</w:t>
      </w:r>
    </w:p>
    <w:p w14:paraId="4408246A">
      <w:pPr>
        <w:rPr>
          <w:rFonts w:hint="default"/>
          <w:lang w:val="en-US"/>
        </w:rPr>
      </w:pPr>
    </w:p>
    <w:p w14:paraId="7ABAADEC">
      <w:pPr>
        <w:rPr>
          <w:rFonts w:hint="default"/>
          <w:lang w:val="en-US"/>
        </w:rPr>
      </w:pPr>
      <w:r>
        <w:rPr>
          <w:rFonts w:hint="default"/>
          <w:lang w:val="en-US"/>
        </w:rPr>
        <w:t>Bài 1.1: KIỂM THỬ TIÊU ĐỀ TRANG WEB</w:t>
      </w:r>
    </w:p>
    <w:p w14:paraId="24FC0BA1">
      <w:pPr>
        <w:rPr>
          <w:rFonts w:hint="default"/>
          <w:lang w:val="en-US"/>
        </w:rPr>
      </w:pPr>
      <w:r>
        <w:rPr>
          <w:rFonts w:hint="default"/>
          <w:lang w:val="en-US"/>
        </w:rPr>
        <w:t>Bảng testcase thiết kế:</w:t>
      </w:r>
    </w:p>
    <w:tbl>
      <w:tblPr>
        <w:tblStyle w:val="111"/>
        <w:tblW w:w="10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10"/>
        <w:gridCol w:w="1410"/>
        <w:gridCol w:w="1890"/>
        <w:gridCol w:w="3330"/>
        <w:gridCol w:w="1425"/>
        <w:gridCol w:w="810"/>
        <w:gridCol w:w="856"/>
      </w:tblGrid>
      <w:tr w14:paraId="659FE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1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8" w:space="0"/>
            </w:tcBorders>
            <w:shd w:val="clear" w:color="auto" w:fill="F79646"/>
            <w:vAlign w:val="center"/>
          </w:tcPr>
          <w:p w14:paraId="0C4AB4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FFFFFF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Step #</w:t>
            </w:r>
          </w:p>
        </w:tc>
        <w:tc>
          <w:tcPr>
            <w:tcW w:w="14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79646"/>
            <w:vAlign w:val="center"/>
          </w:tcPr>
          <w:p w14:paraId="1C6F1B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FFFFFF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Step Details</w:t>
            </w:r>
          </w:p>
        </w:tc>
        <w:tc>
          <w:tcPr>
            <w:tcW w:w="189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79646"/>
            <w:vAlign w:val="center"/>
          </w:tcPr>
          <w:p w14:paraId="593923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FFFFFF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Input Data</w:t>
            </w:r>
          </w:p>
        </w:tc>
        <w:tc>
          <w:tcPr>
            <w:tcW w:w="333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79646"/>
            <w:vAlign w:val="center"/>
          </w:tcPr>
          <w:p w14:paraId="35857F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FFFFFF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Test Steps</w:t>
            </w:r>
          </w:p>
        </w:tc>
        <w:tc>
          <w:tcPr>
            <w:tcW w:w="1425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79646"/>
            <w:vAlign w:val="center"/>
          </w:tcPr>
          <w:p w14:paraId="309F9D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FFFFFF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Expected Results</w:t>
            </w:r>
          </w:p>
        </w:tc>
        <w:tc>
          <w:tcPr>
            <w:tcW w:w="8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79646"/>
            <w:vAlign w:val="center"/>
          </w:tcPr>
          <w:p w14:paraId="1A2EFB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FFFFFF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Actual Results</w:t>
            </w:r>
          </w:p>
        </w:tc>
        <w:tc>
          <w:tcPr>
            <w:tcW w:w="856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single" w:color="F79646" w:sz="8" w:space="0"/>
            </w:tcBorders>
            <w:shd w:val="clear" w:color="auto" w:fill="F79646"/>
            <w:vAlign w:val="center"/>
          </w:tcPr>
          <w:p w14:paraId="0E2566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FFFFFF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</w:tr>
      <w:tr w14:paraId="7917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101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3D24F0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TC_TT_01</w:t>
            </w:r>
          </w:p>
        </w:tc>
        <w:tc>
          <w:tcPr>
            <w:tcW w:w="14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2DBC7A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Kiểm tra tiêu đề trang</w:t>
            </w:r>
          </w:p>
        </w:tc>
        <w:tc>
          <w:tcPr>
            <w:tcW w:w="189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2FA476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URL: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instrText xml:space="preserve"> HYPERLINK "https://www.saucedemo.com/" </w:instrTex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51"/>
                <w:rFonts w:hint="default" w:ascii="Times New Roman" w:hAnsi="Times New Roman" w:eastAsia="SimSun" w:cs="Times New Roman"/>
                <w:color w:val="000000"/>
                <w:sz w:val="22"/>
                <w:szCs w:val="22"/>
              </w:rPr>
              <w:t>https://www.saucedemo.com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</w:tc>
        <w:tc>
          <w:tcPr>
            <w:tcW w:w="333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269753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1. Mở trang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instrText xml:space="preserve"> HYPERLINK "https://www.saucedemo.com/" </w:instrTex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51"/>
                <w:rFonts w:hint="default" w:ascii="Times New Roman" w:hAnsi="Times New Roman" w:eastAsia="SimSun" w:cs="Times New Roman"/>
                <w:color w:val="000000"/>
                <w:sz w:val="22"/>
                <w:szCs w:val="22"/>
              </w:rPr>
              <w:t>https://www.saucedemo.com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2. Lấy tiêu đề bằng </w:t>
            </w:r>
            <w:r>
              <w:rPr>
                <w:rStyle w:val="44"/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driver.getTitle()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3. So sánh với giá trị </w:t>
            </w: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Swag Labs</w:t>
            </w:r>
          </w:p>
        </w:tc>
        <w:tc>
          <w:tcPr>
            <w:tcW w:w="1425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3490C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Tiêu đề trang hiển thị </w:t>
            </w: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Swag Labs</w:t>
            </w:r>
          </w:p>
        </w:tc>
        <w:tc>
          <w:tcPr>
            <w:tcW w:w="8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25008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856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2B45B4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2C8E9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1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76C6B0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TC_URL_02</w:t>
            </w:r>
          </w:p>
        </w:tc>
        <w:tc>
          <w:tcPr>
            <w:tcW w:w="14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4E00E9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Kiểm tra URL trang</w:t>
            </w:r>
          </w:p>
        </w:tc>
        <w:tc>
          <w:tcPr>
            <w:tcW w:w="189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75FBA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URL: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instrText xml:space="preserve"> HYPERLINK "https://www.saucedemo.com/" </w:instrTex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51"/>
                <w:rFonts w:hint="default" w:ascii="Times New Roman" w:hAnsi="Times New Roman" w:eastAsia="SimSun" w:cs="Times New Roman"/>
                <w:color w:val="000000"/>
                <w:sz w:val="22"/>
                <w:szCs w:val="22"/>
              </w:rPr>
              <w:t>https://www.saucedemo.com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</w:tc>
        <w:tc>
          <w:tcPr>
            <w:tcW w:w="333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30863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1. Mở trang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instrText xml:space="preserve"> HYPERLINK "https://www.saucedemo.com/" </w:instrTex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51"/>
                <w:rFonts w:hint="default" w:ascii="Times New Roman" w:hAnsi="Times New Roman" w:eastAsia="SimSun" w:cs="Times New Roman"/>
                <w:color w:val="000000"/>
                <w:sz w:val="22"/>
                <w:szCs w:val="22"/>
              </w:rPr>
              <w:t>https://www.saucedemo.com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2. Lấy URL bằng </w:t>
            </w:r>
            <w:r>
              <w:rPr>
                <w:rStyle w:val="44"/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driver.getCurrentUrl()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3. Kiểm tra URL chứa </w:t>
            </w: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saucedemo</w:t>
            </w:r>
          </w:p>
        </w:tc>
        <w:tc>
          <w:tcPr>
            <w:tcW w:w="1425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6D5A0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URL hợp lệ và chứa </w:t>
            </w: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saucedemo</w:t>
            </w:r>
          </w:p>
        </w:tc>
        <w:tc>
          <w:tcPr>
            <w:tcW w:w="8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620027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856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62370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07FD7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1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3E1619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TC_PS_03</w:t>
            </w:r>
          </w:p>
        </w:tc>
        <w:tc>
          <w:tcPr>
            <w:tcW w:w="14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25FFE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Kiểm tra Page Source</w:t>
            </w:r>
          </w:p>
        </w:tc>
        <w:tc>
          <w:tcPr>
            <w:tcW w:w="189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356AB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URL: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instrText xml:space="preserve"> HYPERLINK "https://www.saucedemo.com/" </w:instrTex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51"/>
                <w:rFonts w:hint="default" w:ascii="Times New Roman" w:hAnsi="Times New Roman" w:eastAsia="SimSun" w:cs="Times New Roman"/>
                <w:color w:val="000000"/>
                <w:sz w:val="22"/>
                <w:szCs w:val="22"/>
              </w:rPr>
              <w:t>https://www.saucedemo.com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</w:tc>
        <w:tc>
          <w:tcPr>
            <w:tcW w:w="333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604367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1. Mở trang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instrText xml:space="preserve"> HYPERLINK "https://www.saucedemo.com/" </w:instrTex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51"/>
                <w:rFonts w:hint="default" w:ascii="Times New Roman" w:hAnsi="Times New Roman" w:eastAsia="SimSun" w:cs="Times New Roman"/>
                <w:color w:val="000000"/>
                <w:sz w:val="22"/>
                <w:szCs w:val="22"/>
              </w:rPr>
              <w:t>https://www.saucedemo.com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2. Lấy mã nguồn bằng </w:t>
            </w:r>
            <w:r>
              <w:rPr>
                <w:rStyle w:val="44"/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driver.getPageSource()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3. Kiểm tra source chứa </w:t>
            </w: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Swag Labs</w:t>
            </w:r>
          </w:p>
        </w:tc>
        <w:tc>
          <w:tcPr>
            <w:tcW w:w="1425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2D888D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Page source chứa nội dung </w:t>
            </w: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Swag Labs</w:t>
            </w:r>
          </w:p>
        </w:tc>
        <w:tc>
          <w:tcPr>
            <w:tcW w:w="8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17A22A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856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27B1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3AF1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1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4962C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TC_LF_04</w:t>
            </w:r>
          </w:p>
        </w:tc>
        <w:tc>
          <w:tcPr>
            <w:tcW w:w="14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4EA62B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Kiểm tra hiển thị form login</w:t>
            </w:r>
          </w:p>
        </w:tc>
        <w:tc>
          <w:tcPr>
            <w:tcW w:w="189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07D46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URL: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instrText xml:space="preserve"> HYPERLINK "https://www.saucedemo.com/" </w:instrTex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51"/>
                <w:rFonts w:hint="default" w:ascii="Times New Roman" w:hAnsi="Times New Roman" w:eastAsia="SimSun" w:cs="Times New Roman"/>
                <w:color w:val="000000"/>
                <w:sz w:val="22"/>
                <w:szCs w:val="22"/>
              </w:rPr>
              <w:t>https://www.saucedemo.com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</w:tc>
        <w:tc>
          <w:tcPr>
            <w:tcW w:w="333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54A22D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1. Mở trang 2. Kiểm tra ô Username hiển thị 3. Kiểm tra ô Password hiển thị 4. Kiểm tra nút Login hiển thị</w:t>
            </w:r>
          </w:p>
        </w:tc>
        <w:tc>
          <w:tcPr>
            <w:tcW w:w="1425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691091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Form login hiển thị đầy đủ</w:t>
            </w:r>
          </w:p>
        </w:tc>
        <w:tc>
          <w:tcPr>
            <w:tcW w:w="8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69E3A7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856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9C8B6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75D8B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1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60B28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TC_UI_05</w:t>
            </w:r>
          </w:p>
        </w:tc>
        <w:tc>
          <w:tcPr>
            <w:tcW w:w="14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2E7973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Kiểm tra ô Username có thể nhập</w:t>
            </w:r>
          </w:p>
        </w:tc>
        <w:tc>
          <w:tcPr>
            <w:tcW w:w="189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1738D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Username: standard_user</w:t>
            </w:r>
          </w:p>
        </w:tc>
        <w:tc>
          <w:tcPr>
            <w:tcW w:w="333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7AFDA6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1. Mở trang login 2. Nhập username vào ô Username</w:t>
            </w:r>
          </w:p>
        </w:tc>
        <w:tc>
          <w:tcPr>
            <w:tcW w:w="1425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039631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Có thể nhập dữ liệu vào ô Username</w:t>
            </w:r>
          </w:p>
        </w:tc>
        <w:tc>
          <w:tcPr>
            <w:tcW w:w="8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037A82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856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609F73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2CBC7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1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3D2F09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TC_UI_06</w:t>
            </w:r>
          </w:p>
        </w:tc>
        <w:tc>
          <w:tcPr>
            <w:tcW w:w="14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43D09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Kiểm tra ô Password có thể nhập</w:t>
            </w:r>
          </w:p>
        </w:tc>
        <w:tc>
          <w:tcPr>
            <w:tcW w:w="189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13190C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Password: secret_sauce</w:t>
            </w:r>
          </w:p>
        </w:tc>
        <w:tc>
          <w:tcPr>
            <w:tcW w:w="333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236B6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1. Mở trang login 2. Nhập password vào ô Password</w:t>
            </w:r>
          </w:p>
        </w:tc>
        <w:tc>
          <w:tcPr>
            <w:tcW w:w="1425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48862B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Có thể nhập dữ liệu vào ô Password</w:t>
            </w:r>
          </w:p>
        </w:tc>
        <w:tc>
          <w:tcPr>
            <w:tcW w:w="8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47C45D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856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2E9AB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00DB5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1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19A53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TC_LG_07</w:t>
            </w:r>
          </w:p>
        </w:tc>
        <w:tc>
          <w:tcPr>
            <w:tcW w:w="14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4B8774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Thiếu username và password</w:t>
            </w:r>
          </w:p>
        </w:tc>
        <w:tc>
          <w:tcPr>
            <w:tcW w:w="189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5A1D0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Username: "" Password: ""</w:t>
            </w:r>
          </w:p>
        </w:tc>
        <w:tc>
          <w:tcPr>
            <w:tcW w:w="333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11554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1. Mở trang login 2. Không nhập dữ liệu 3. Nhấn Login</w:t>
            </w:r>
          </w:p>
        </w:tc>
        <w:tc>
          <w:tcPr>
            <w:tcW w:w="1425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363846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Hiển thị lỗi </w:t>
            </w: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 is required</w:t>
            </w:r>
          </w:p>
        </w:tc>
        <w:tc>
          <w:tcPr>
            <w:tcW w:w="8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41BC03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856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744D15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040C4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1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2CDE0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TC_LG_08</w:t>
            </w:r>
          </w:p>
        </w:tc>
        <w:tc>
          <w:tcPr>
            <w:tcW w:w="14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38E012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Sai username</w:t>
            </w:r>
          </w:p>
        </w:tc>
        <w:tc>
          <w:tcPr>
            <w:tcW w:w="189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6EA3DF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Username: wrong_user Password: secret_sauce</w:t>
            </w:r>
          </w:p>
        </w:tc>
        <w:tc>
          <w:tcPr>
            <w:tcW w:w="333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622ED9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1. Mở trang login 2. Nhập username sai 3. Nhập password 4. Nhấn Login</w:t>
            </w:r>
          </w:p>
        </w:tc>
        <w:tc>
          <w:tcPr>
            <w:tcW w:w="1425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1FD923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Hiển thị lỗi username hoặc password không đúng</w:t>
            </w:r>
          </w:p>
        </w:tc>
        <w:tc>
          <w:tcPr>
            <w:tcW w:w="8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64DE7F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856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70AC6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60146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1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76BCC7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TC_LG_09</w:t>
            </w:r>
          </w:p>
        </w:tc>
        <w:tc>
          <w:tcPr>
            <w:tcW w:w="14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10B20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Sai password</w:t>
            </w:r>
          </w:p>
        </w:tc>
        <w:tc>
          <w:tcPr>
            <w:tcW w:w="189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4F8ADE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Username: standard_user Password: wrong_pass</w:t>
            </w:r>
          </w:p>
        </w:tc>
        <w:tc>
          <w:tcPr>
            <w:tcW w:w="333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3EF77E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1. Mở trang login 2. Nhập username đúng 3. Nhập password sai 4. Nhấn Login</w:t>
            </w:r>
          </w:p>
        </w:tc>
        <w:tc>
          <w:tcPr>
            <w:tcW w:w="1425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461167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Hiển thị lỗi username hoặc password không đúng</w:t>
            </w:r>
          </w:p>
        </w:tc>
        <w:tc>
          <w:tcPr>
            <w:tcW w:w="8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3FC60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856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2D2D5B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370AA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1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1C4FD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TC_LG_10</w:t>
            </w:r>
          </w:p>
        </w:tc>
        <w:tc>
          <w:tcPr>
            <w:tcW w:w="14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42A2D2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Đăng nhập hợp lệ</w:t>
            </w:r>
          </w:p>
        </w:tc>
        <w:tc>
          <w:tcPr>
            <w:tcW w:w="189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2B9616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Username: standard_user Password: secret_sauce</w:t>
            </w:r>
          </w:p>
        </w:tc>
        <w:tc>
          <w:tcPr>
            <w:tcW w:w="333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6069C6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1. Mở trang login 2. Nhập username hợp lệ 3. Nhập password hợp lệ 4. Nhấn Login</w:t>
            </w:r>
          </w:p>
        </w:tc>
        <w:tc>
          <w:tcPr>
            <w:tcW w:w="1425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1E70EF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Đăng nhập thành công và chuyển sang trang </w:t>
            </w: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inventory</w:t>
            </w:r>
          </w:p>
        </w:tc>
        <w:tc>
          <w:tcPr>
            <w:tcW w:w="810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08B495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856" w:type="dxa"/>
            <w:tcBorders>
              <w:top w:val="single" w:color="F79646" w:sz="8" w:space="0"/>
              <w:left w:val="dotted" w:color="auto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308AD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</w:tbl>
    <w:p w14:paraId="414A4D19">
      <w:pPr>
        <w:rPr>
          <w:rFonts w:hint="default"/>
          <w:lang w:val="en-US"/>
        </w:rPr>
      </w:pPr>
    </w:p>
    <w:p w14:paraId="5D2852C2">
      <w:pPr>
        <w:rPr>
          <w:rFonts w:hint="default"/>
          <w:lang w:val="en-US"/>
        </w:rPr>
      </w:pPr>
      <w:r>
        <w:rPr>
          <w:rFonts w:hint="default"/>
          <w:lang w:val="en-US"/>
        </w:rPr>
        <w:t>Các test case chạy automation gồm:</w:t>
      </w:r>
    </w:p>
    <w:p w14:paraId="58B6A6E0">
      <w:pPr>
        <w:rPr>
          <w:rFonts w:hint="default"/>
          <w:lang w:val="en-US"/>
        </w:rPr>
      </w:pPr>
      <w:r>
        <w:rPr>
          <w:rFonts w:hint="default"/>
          <w:lang w:val="en-US"/>
        </w:rPr>
        <w:t>TC_TT_01 – Verify page title</w:t>
      </w:r>
    </w:p>
    <w:p w14:paraId="38020B21">
      <w:pPr>
        <w:rPr>
          <w:rFonts w:hint="default"/>
          <w:lang w:val="en-US"/>
        </w:rPr>
      </w:pPr>
      <w:r>
        <w:rPr>
          <w:rFonts w:hint="default"/>
          <w:lang w:val="en-US"/>
        </w:rPr>
        <w:t>TC_URL_02 – Verify page URL</w:t>
      </w:r>
    </w:p>
    <w:p w14:paraId="43B62304">
      <w:pPr>
        <w:rPr>
          <w:rFonts w:hint="default"/>
          <w:lang w:val="en-US"/>
        </w:rPr>
      </w:pPr>
      <w:r>
        <w:rPr>
          <w:rFonts w:hint="default"/>
          <w:lang w:val="en-US"/>
        </w:rPr>
        <w:t>TC_PS_03 – Verify page source</w:t>
      </w:r>
    </w:p>
    <w:p w14:paraId="5CD28409">
      <w:pPr>
        <w:rPr>
          <w:rFonts w:hint="default"/>
          <w:lang w:val="en-US"/>
        </w:rPr>
      </w:pPr>
      <w:r>
        <w:rPr>
          <w:rFonts w:hint="default"/>
          <w:lang w:val="en-US"/>
        </w:rPr>
        <w:t>TC_LG_09 – Login with wrong password</w:t>
      </w:r>
    </w:p>
    <w:p w14:paraId="7915E96A">
      <w:pPr>
        <w:rPr>
          <w:rFonts w:hint="default"/>
          <w:lang w:val="en-US"/>
        </w:rPr>
      </w:pPr>
      <w:r>
        <w:rPr>
          <w:rFonts w:hint="default"/>
          <w:lang w:val="en-US"/>
        </w:rPr>
        <w:t>TC_LG_10 – Login with valid credentials</w:t>
      </w:r>
    </w:p>
    <w:p w14:paraId="62497740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 chạy automation:</w:t>
      </w:r>
    </w:p>
    <w:p w14:paraId="0A6C9653">
      <w:r>
        <w:drawing>
          <wp:inline distT="0" distB="0" distL="114300" distR="114300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7D04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96291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486C">
      <w:r>
        <w:drawing>
          <wp:inline distT="0" distB="0" distL="114300" distR="114300">
            <wp:extent cx="5267325" cy="2289175"/>
            <wp:effectExtent l="0" t="0" r="952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4935B"/>
    <w:p w14:paraId="2B762E60">
      <w:pPr>
        <w:rPr>
          <w:rFonts w:hint="default"/>
          <w:lang w:val="en-US"/>
        </w:rPr>
      </w:pPr>
      <w:r>
        <w:rPr>
          <w:rFonts w:hint="default"/>
          <w:lang w:val="en-US"/>
        </w:rPr>
        <w:t>Bài 1.2:</w:t>
      </w:r>
    </w:p>
    <w:p w14:paraId="7C89A6E0">
      <w:pPr>
        <w:rPr>
          <w:rFonts w:hint="default"/>
          <w:lang w:val="en-US"/>
        </w:rPr>
      </w:pPr>
      <w:r>
        <w:rPr>
          <w:rFonts w:hint="default"/>
          <w:lang w:val="en-US"/>
        </w:rPr>
        <w:t>Thiết kế test:</w:t>
      </w:r>
    </w:p>
    <w:tbl>
      <w:tblPr>
        <w:tblW w:w="0" w:type="auto"/>
        <w:tblCellSpacing w:w="15" w:type="dxa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0"/>
        <w:gridCol w:w="958"/>
        <w:gridCol w:w="2634"/>
        <w:gridCol w:w="1037"/>
        <w:gridCol w:w="1548"/>
        <w:gridCol w:w="1037"/>
        <w:gridCol w:w="692"/>
      </w:tblGrid>
      <w:tr w14:paraId="02CAE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4" w:space="0"/>
            </w:tcBorders>
            <w:shd w:val="clear" w:color="auto" w:fill="F79646"/>
            <w:vAlign w:val="center"/>
          </w:tcPr>
          <w:p w14:paraId="413F8A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Step #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79646"/>
            <w:vAlign w:val="center"/>
          </w:tcPr>
          <w:p w14:paraId="421DB5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Step Details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79646"/>
            <w:vAlign w:val="center"/>
          </w:tcPr>
          <w:p w14:paraId="6EB1CC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Input Data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79646"/>
            <w:vAlign w:val="center"/>
          </w:tcPr>
          <w:p w14:paraId="1904C2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Test Steps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79646"/>
            <w:vAlign w:val="center"/>
          </w:tcPr>
          <w:p w14:paraId="704690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Expected Results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79646"/>
            <w:vAlign w:val="center"/>
          </w:tcPr>
          <w:p w14:paraId="3BA33B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Actual Results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single" w:color="F79646" w:sz="8" w:space="0"/>
            </w:tcBorders>
            <w:shd w:val="clear" w:color="auto" w:fill="F79646"/>
            <w:vAlign w:val="center"/>
          </w:tcPr>
          <w:p w14:paraId="7B0DF4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</w:tr>
      <w:tr w14:paraId="2A4AF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572AF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72CFC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Open login page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08A69E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instrText xml:space="preserve"> HYPERLINK "https://www.saucedemo.com/" </w:instrTex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51"/>
                <w:rFonts w:hint="default" w:ascii="Times New Roman" w:hAnsi="Times New Roman" w:eastAsia="SimSun" w:cs="Times New Roman"/>
                <w:color w:val="000000"/>
                <w:sz w:val="22"/>
                <w:szCs w:val="22"/>
              </w:rPr>
              <w:t>https://www.saucedemo.com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31239B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Mở trình duyệt và truy cập trang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200E29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Trang login hiển thị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160B6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Trang login hiển thị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5D92EB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16179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419924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59A34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Enter username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2E39FB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standard_user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3A3CE5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Nhập username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281925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 được nhập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27B53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 được nhập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2CF9B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4330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6D311E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712F90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Enter password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4371C3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secret_sauce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2BBA7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Nhập password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622BED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Password được nhập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679B02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Password được nhập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B6557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28544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57AC1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77C52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Click Login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450BF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Login button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58C45B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Nhấn Login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7A578C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Chuyển sang </w:t>
            </w: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inventory.html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dotted" w:color="auto" w:sz="4" w:space="0"/>
            </w:tcBorders>
            <w:shd w:val="clear" w:color="auto" w:fill="FFFFFF"/>
            <w:vAlign w:val="center"/>
          </w:tcPr>
          <w:p w14:paraId="27602E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Chuyển sang inventory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4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0AE40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</w:tbl>
    <w:p w14:paraId="72B97761">
      <w:pPr>
        <w:rPr>
          <w:rFonts w:hint="default"/>
          <w:lang w:val="en-US"/>
        </w:rPr>
      </w:pP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9"/>
        <w:gridCol w:w="1229"/>
        <w:gridCol w:w="1564"/>
        <w:gridCol w:w="1339"/>
        <w:gridCol w:w="1505"/>
        <w:gridCol w:w="1518"/>
        <w:gridCol w:w="682"/>
      </w:tblGrid>
      <w:tr w14:paraId="3F36B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2AD9C9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Step #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720481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Step Details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109D6A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Input Data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60C0D9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Test Steps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1FDCD2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Expected Results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7F8763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Actual Results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79646"/>
            <w:vAlign w:val="center"/>
          </w:tcPr>
          <w:p w14:paraId="76B00E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</w:tr>
      <w:tr w14:paraId="6B83E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67701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4FFEB4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Open login page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30F51D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3204F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Mở trang login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4B3AEC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Trang login hiển thị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48A95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Trang login hiển thị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35BB6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59932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8408A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347E9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Enter username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464EA8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standard_user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97961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Nhập username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6E5E8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 hợp lệ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A20E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 hợp lệ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B65BE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1FD02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2B91E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D7A81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Enter password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04FC51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wrong_password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4261E6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Nhập password sai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99775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Password sai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DF36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Password sai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787344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2A714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F0434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19DA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Click Login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816E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Login button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5A3841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Nhấn Login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D206B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Hiển thị thông báo lỗi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387F45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Thông báo lỗi hiển thị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57701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</w:tbl>
    <w:p w14:paraId="7180F6B9">
      <w:pPr>
        <w:rPr>
          <w:rFonts w:hint="default"/>
          <w:lang w:val="en-US"/>
        </w:rPr>
      </w:pPr>
    </w:p>
    <w:p w14:paraId="22E1AFD2">
      <w:pPr>
        <w:rPr>
          <w:rFonts w:hint="default"/>
          <w:lang w:val="en-US"/>
        </w:rPr>
      </w:pPr>
    </w:p>
    <w:p w14:paraId="01434618">
      <w:pPr>
        <w:rPr>
          <w:rFonts w:hint="default"/>
          <w:lang w:val="en-US"/>
        </w:rPr>
      </w:pP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0"/>
        <w:gridCol w:w="1407"/>
        <w:gridCol w:w="1185"/>
        <w:gridCol w:w="1381"/>
        <w:gridCol w:w="1887"/>
        <w:gridCol w:w="1314"/>
        <w:gridCol w:w="682"/>
      </w:tblGrid>
      <w:tr w14:paraId="5A212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304628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Step #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2544E8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Step Details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3BB333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Input Data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41A637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Test Steps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0EC738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Expected Results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26A995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Actual Results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79646"/>
            <w:vAlign w:val="center"/>
          </w:tcPr>
          <w:p w14:paraId="1D16ED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</w:tr>
      <w:tr w14:paraId="676D3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D539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5CE67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Open login page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48DD1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E2654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Mở trang login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C6F0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Trang login hiển thị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483998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Trang login hiển thị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786282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2C51F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2048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57A9E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Leave username empty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53679881">
            <w:pPr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5D8AF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Không nhập username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52372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 trống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CC52F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 trống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2A66F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3B555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B70B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7ABA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Enter password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CC88B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secret_sauce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F84A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Nhập password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6A69F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Password hợp lệ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0AE868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Password hợp lệ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95535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5CD6B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75ED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CEC6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Click Login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D1E48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Login button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4ADDF4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Nhấn Login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C264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Thông báo </w:t>
            </w: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 is required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7997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Hiển thị lỗi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7B681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</w:tbl>
    <w:p w14:paraId="1952210C">
      <w:pPr>
        <w:rPr>
          <w:rFonts w:hint="default"/>
          <w:lang w:val="en-US"/>
        </w:rPr>
      </w:pP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9"/>
        <w:gridCol w:w="1393"/>
        <w:gridCol w:w="1282"/>
        <w:gridCol w:w="1368"/>
        <w:gridCol w:w="1824"/>
        <w:gridCol w:w="1308"/>
        <w:gridCol w:w="682"/>
      </w:tblGrid>
      <w:tr w14:paraId="1F3DF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2F3288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Step #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7F74C0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Step Details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1C480A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Input Data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01FC6F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Test Steps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502928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Expected Results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665A70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Actual Results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79646"/>
            <w:vAlign w:val="center"/>
          </w:tcPr>
          <w:p w14:paraId="613BF0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</w:tr>
      <w:tr w14:paraId="0DFA1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5DFC2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0ADDE6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Open login page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4ED041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0ADB08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Mở trang login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3E9D2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Trang login hiển thị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39854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Trang login hiển thị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6CE07B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30E48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B2449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69700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Enter username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756A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standard_user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3F573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Nhập username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4316C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 hợp lệ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0E1DB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 hợp lệ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201B4E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01F4D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04FFD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0C7F2A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Leave password empty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491B2EF">
            <w:pPr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8F68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Không nhập password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E665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Password trống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5B2EA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Password trống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0E930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58756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5DA23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F8E3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Click Login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5892F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Login button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0E3162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Nhấn Login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CEE5A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Thông báo </w:t>
            </w: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Password is required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068101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Hiển thị lỗi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095F5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</w:tbl>
    <w:p w14:paraId="58ED26C4">
      <w:pPr>
        <w:rPr>
          <w:rFonts w:hint="default"/>
          <w:lang w:val="en-US"/>
        </w:rPr>
      </w:pP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1236"/>
        <w:gridCol w:w="1515"/>
        <w:gridCol w:w="1192"/>
        <w:gridCol w:w="1790"/>
        <w:gridCol w:w="1421"/>
        <w:gridCol w:w="682"/>
      </w:tblGrid>
      <w:tr w14:paraId="24DA5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6DF7C4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Step #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4C1A04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Step Details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0FE960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Input Data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798374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Test Steps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25F709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Expected Results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42B233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Actual Results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79646"/>
            <w:vAlign w:val="center"/>
          </w:tcPr>
          <w:p w14:paraId="53BD64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</w:tr>
      <w:tr w14:paraId="5CAA4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CFF90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AE5E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Open login page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A803A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591D3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Mở trang login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435579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Trang login hiển thị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329A0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Trang login hiển thị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045737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0A7DE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61594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5E119F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Enter username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273D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locked_out_user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078B4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Nhập username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09CF5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 hợp lệ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C3E9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Username hợp lệ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37AE93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2A84C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01862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000526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Enter password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8D5BB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secret_sauce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96755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Nhập password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A9AA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Password hợp lệ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3DC65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Password hợp lệ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549D4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193B9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0774E3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4726B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Click Login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B0B3B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Login button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35ED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Nhấn Login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5286D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Thông báo </w:t>
            </w: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user locked out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0EDE94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Hiển thị lỗi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6E27D2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</w:tbl>
    <w:p w14:paraId="5FE99962">
      <w:pPr>
        <w:rPr>
          <w:rFonts w:hint="default"/>
          <w:lang w:val="en-US"/>
        </w:rPr>
      </w:pPr>
    </w:p>
    <w:p w14:paraId="6B350EF4">
      <w:pPr>
        <w:rPr>
          <w:rFonts w:hint="default"/>
          <w:lang w:val="en-US"/>
        </w:rPr>
      </w:pPr>
    </w:p>
    <w:p w14:paraId="05A81C19">
      <w:pPr>
        <w:rPr>
          <w:rFonts w:hint="default"/>
          <w:lang w:val="en-US"/>
        </w:rPr>
      </w:pPr>
      <w:r>
        <w:rPr>
          <w:rFonts w:hint="default"/>
          <w:lang w:val="en-US"/>
        </w:rPr>
        <w:t>Testcase chạy automation:</w:t>
      </w:r>
    </w:p>
    <w:p w14:paraId="33651850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package dtm.tests;</w:t>
      </w:r>
    </w:p>
    <w:p w14:paraId="3722E68D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09C325D0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import dtm.base.BaseTest;</w:t>
      </w:r>
    </w:p>
    <w:p w14:paraId="0DF53053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import dtm.pages.LoginPage;</w:t>
      </w:r>
    </w:p>
    <w:p w14:paraId="13D3F909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import org.testng.Assert;</w:t>
      </w:r>
    </w:p>
    <w:p w14:paraId="48CBA287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import org.testng.annotations.Test;</w:t>
      </w:r>
    </w:p>
    <w:p w14:paraId="3E7256B0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7B5D3AD3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public class TC_DangNhapTest extends BaseTest {</w:t>
      </w:r>
    </w:p>
    <w:p w14:paraId="448B877E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0ADFE02A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@Test(description = "Login success with valid username/password")</w:t>
      </w:r>
    </w:p>
    <w:p w14:paraId="5CC078BF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public void testLoginSuccess() {</w:t>
      </w:r>
    </w:p>
    <w:p w14:paraId="33F096F3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7EEBFB4F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getDriver().get("https://www.saucedemo.com/");</w:t>
      </w:r>
    </w:p>
    <w:p w14:paraId="04A9BCF9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00F4684B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LoginPage loginPage = new LoginPage(getDriver());</w:t>
      </w:r>
    </w:p>
    <w:p w14:paraId="443C70FF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67921903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loginPage.dangNhap("standard_user","secret_sauce");</w:t>
      </w:r>
    </w:p>
    <w:p w14:paraId="3FC0F032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0DC2810E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Assert.assertTrue(</w:t>
      </w:r>
    </w:p>
    <w:p w14:paraId="3B193750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loginPage.daVaoInventory(),</w:t>
      </w:r>
    </w:p>
    <w:p w14:paraId="6CD3262A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"Login success failed - did not redirect to inventory.html"</w:t>
      </w:r>
    </w:p>
    <w:p w14:paraId="226161C4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);</w:t>
      </w:r>
    </w:p>
    <w:p w14:paraId="499EE8E2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41421F8D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15605059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@Test(description = "Login with wrong password")</w:t>
      </w:r>
    </w:p>
    <w:p w14:paraId="44B88095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public void testLoginWrongPassword() {</w:t>
      </w:r>
    </w:p>
    <w:p w14:paraId="69A291B5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2D7B1FE9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getDriver().get("https://www.saucedemo.com/");</w:t>
      </w:r>
    </w:p>
    <w:p w14:paraId="11E471ED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59A3C9B3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LoginPage loginPage = new LoginPage(getDriver());</w:t>
      </w:r>
    </w:p>
    <w:p w14:paraId="7ABBFA96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4A78D0BC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loginPage.dangNhap("standard_user","wrong_password");</w:t>
      </w:r>
    </w:p>
    <w:p w14:paraId="4E7ED5A6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405B9123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String error = loginPage.layThongBaoLoi();</w:t>
      </w:r>
    </w:p>
    <w:p w14:paraId="456ED832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7F6A6FB7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Assert.assertNotNull(error,"Error message should appear");</w:t>
      </w:r>
    </w:p>
    <w:p w14:paraId="598EBEB2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102F12F5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Assert.assertTrue(</w:t>
      </w:r>
    </w:p>
    <w:p w14:paraId="58AA4AFF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error.contains("do not match"),</w:t>
      </w:r>
    </w:p>
    <w:p w14:paraId="6B6346E4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"Expected wrong password message but got: " + error</w:t>
      </w:r>
    </w:p>
    <w:p w14:paraId="4BB48BE5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);</w:t>
      </w:r>
    </w:p>
    <w:p w14:paraId="241720E8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62AB10C9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3B5D56D4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@Test(description = "Login with empty username")</w:t>
      </w:r>
    </w:p>
    <w:p w14:paraId="4A3A9F9F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public void testLoginEmptyUsername() {</w:t>
      </w:r>
    </w:p>
    <w:p w14:paraId="54307E85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6F1CAA7B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getDriver().get("https://www.saucedemo.com/");</w:t>
      </w:r>
    </w:p>
    <w:p w14:paraId="287FC260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33337416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LoginPage loginPage = new LoginPage(getDriver());</w:t>
      </w:r>
    </w:p>
    <w:p w14:paraId="672307E5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72CEDC03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loginPage.dangNhap("","secret_sauce");</w:t>
      </w:r>
    </w:p>
    <w:p w14:paraId="2ABD1724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1300268B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String error = loginPage.layThongBaoLoi();</w:t>
      </w:r>
    </w:p>
    <w:p w14:paraId="435570D4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2EE41B7C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Assert.assertNotNull(error,"Error message should appear");</w:t>
      </w:r>
    </w:p>
    <w:p w14:paraId="0A2C2491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6A314C64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Assert.assertTrue(</w:t>
      </w:r>
    </w:p>
    <w:p w14:paraId="765181A8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error.contains("Username is required"),</w:t>
      </w:r>
    </w:p>
    <w:p w14:paraId="2710A1C3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"Expected 'Username is required' but got: " + error</w:t>
      </w:r>
    </w:p>
    <w:p w14:paraId="132073F9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);</w:t>
      </w:r>
    </w:p>
    <w:p w14:paraId="47825C51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1A8E62A6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7A22D393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@Test(description = "Login with empty password")</w:t>
      </w:r>
    </w:p>
    <w:p w14:paraId="687AEAD3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public void testLoginEmptyPassword() {</w:t>
      </w:r>
    </w:p>
    <w:p w14:paraId="579E8721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2409EB24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getDriver().get("https://www.saucedemo.com/");</w:t>
      </w:r>
    </w:p>
    <w:p w14:paraId="7CE69048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12F4BA32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LoginPage loginPage = new LoginPage(getDriver());</w:t>
      </w:r>
    </w:p>
    <w:p w14:paraId="53D6F2B2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1A41087D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loginPage.dangNhap("standard_user","");</w:t>
      </w:r>
    </w:p>
    <w:p w14:paraId="2E350BDF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214327FC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String error = loginPage.layThongBaoLoi();</w:t>
      </w:r>
    </w:p>
    <w:p w14:paraId="28DB1DE9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02E39C15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Assert.assertNotNull(error,"Error message should appear");</w:t>
      </w:r>
    </w:p>
    <w:p w14:paraId="67E1B69C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7B6E61E5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Assert.assertTrue(</w:t>
      </w:r>
    </w:p>
    <w:p w14:paraId="3839E0C7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error.contains("Password is required"),</w:t>
      </w:r>
    </w:p>
    <w:p w14:paraId="6F907A71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"Expected 'Password is required' but got: " + error</w:t>
      </w:r>
    </w:p>
    <w:p w14:paraId="5CF5E414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);</w:t>
      </w:r>
    </w:p>
    <w:p w14:paraId="7DC00707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3A756F4A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0EB7E50B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@Test(description = "Login with locked user")</w:t>
      </w:r>
    </w:p>
    <w:p w14:paraId="7B176F13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public void testLoginLockedUser() {</w:t>
      </w:r>
    </w:p>
    <w:p w14:paraId="0ADBA879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29A9875B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getDriver().get("https://www.saucedemo.com/");</w:t>
      </w:r>
    </w:p>
    <w:p w14:paraId="122063E5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6E1556EF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LoginPage loginPage = new LoginPage(getDriver());</w:t>
      </w:r>
    </w:p>
    <w:p w14:paraId="1130C58B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07E4E574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loginPage.dangNhap("locked_out_user","secret_sauce");</w:t>
      </w:r>
    </w:p>
    <w:p w14:paraId="02F30F29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312C858F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String error = loginPage.layThongBaoLoi();</w:t>
      </w:r>
    </w:p>
    <w:p w14:paraId="423B982A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729735B9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Assert.assertNotNull(error,"Error message should appear");</w:t>
      </w:r>
    </w:p>
    <w:p w14:paraId="233E36B8">
      <w:pPr>
        <w:rPr>
          <w:rFonts w:hint="default" w:ascii="Consolas" w:hAnsi="Consolas" w:cs="Consolas"/>
          <w:sz w:val="20"/>
          <w:szCs w:val="20"/>
          <w:lang w:val="en-US"/>
        </w:rPr>
      </w:pPr>
    </w:p>
    <w:p w14:paraId="6C799F1B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Assert.assertTrue(</w:t>
      </w:r>
    </w:p>
    <w:p w14:paraId="552C70A8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error.contains("locked out"),</w:t>
      </w:r>
    </w:p>
    <w:p w14:paraId="0EBF8D1A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"Expected locked out message but got: " + error</w:t>
      </w:r>
    </w:p>
    <w:p w14:paraId="21732126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);</w:t>
      </w:r>
    </w:p>
    <w:p w14:paraId="70922036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3774116B">
      <w:pPr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2C04765E">
      <w:r>
        <w:drawing>
          <wp:inline distT="0" distB="0" distL="114300" distR="114300">
            <wp:extent cx="5266055" cy="3376930"/>
            <wp:effectExtent l="0" t="0" r="1079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D84BF"/>
    <w:p w14:paraId="7E3058BD">
      <w:r>
        <w:drawing>
          <wp:inline distT="0" distB="0" distL="114300" distR="114300">
            <wp:extent cx="5269230" cy="2962910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7F8F7"/>
    <w:p w14:paraId="70A19281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E423E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BC25FB"/>
    <w:rsid w:val="2C0B66D0"/>
    <w:rsid w:val="38EB4ACA"/>
    <w:rsid w:val="7CE4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2026-03-10T06:06:00Z</dcterms:created>
  <dc:creator>Phan Thị Ái My</dc:creator>
  <cp:lastModifiedBy>Phan Thị Ái My</cp:lastModifiedBy>
  <dcterms:modified xsi:type="dcterms:W3CDTF">2026-03-10T07:22:42Z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5CC077BDA05E4A398F01405B6717F34A_11</vt:lpwstr>
  </property>
</Properties>
</file>