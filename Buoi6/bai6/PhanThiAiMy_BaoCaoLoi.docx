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86437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BÁO CÁO LỖI</w:t>
      </w:r>
    </w:p>
    <w:p w14:paraId="7A0B8813">
      <w:pPr>
        <w:rPr>
          <w:rFonts w:hint="default" w:ascii="Times New Roman" w:hAnsi="Times New Roman" w:cs="Times New Roman"/>
          <w:sz w:val="26"/>
          <w:szCs w:val="26"/>
        </w:rPr>
      </w:pPr>
    </w:p>
    <w:p w14:paraId="5929DF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BUG: USR-001</w:t>
      </w:r>
    </w:p>
    <w:p w14:paraId="483B87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 lỗi (tóm tắt)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Không xử lý đúng trường hợp Username đã tồn tại (Duplicate) khi Create</w:t>
      </w:r>
    </w:p>
    <w:p w14:paraId="3858F0E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Cao</w:t>
      </w:r>
    </w:p>
    <w:p w14:paraId="6BD232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ưu tiên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Cao</w:t>
      </w:r>
    </w:p>
    <w:p w14:paraId="0CADBD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báo cáo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Phan Thị Ái My</w:t>
      </w:r>
    </w:p>
    <w:p w14:paraId="5884A7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báo cáo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03/02/2026</w:t>
      </w:r>
    </w:p>
    <w:p w14:paraId="7686ED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Windows 10/11 - Visual Studio 2019 - SQL Server</w:t>
      </w:r>
    </w:p>
    <w:p w14:paraId="7628375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liên quan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TC_USR_11</w:t>
      </w:r>
    </w:p>
    <w:p w14:paraId="3451E0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bước tái tạo:</w:t>
      </w:r>
    </w:p>
    <w:p w14:paraId="2823C23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Precondition: DB đã có record Username = admin</w:t>
      </w:r>
    </w:p>
    <w:p w14:paraId="3CDC98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màn hình User Management &gt; tab USER EDITION</w:t>
      </w:r>
    </w:p>
    <w:p w14:paraId="1EF532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Username=admin, Fullname hợp lệ, Password hợp lệ, Email hợp lệ</w:t>
      </w:r>
    </w:p>
    <w:p w14:paraId="355476A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Nhấn Create</w:t>
      </w:r>
    </w:p>
    <w:p w14:paraId="1F917D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</w:t>
      </w:r>
    </w:p>
    <w:p w14:paraId="50D2DB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thông báo "Username already exists" và không lưu dữ liệu.</w:t>
      </w:r>
    </w:p>
    <w:p w14:paraId="11D5E0F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</w:t>
      </w:r>
    </w:p>
    <w:p w14:paraId="37C6C74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hiển thị đúng thông báo hoặc rơi vào lỗi DB chung chung.</w:t>
      </w:r>
    </w:p>
    <w:p w14:paraId="501271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BUG: USR-002</w:t>
      </w:r>
    </w:p>
    <w:p w14:paraId="43E2F86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 lỗi (tóm tắt)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Khi SQL Server không khả dụng, ứng dụng xử lý lỗi không thân thiện</w:t>
      </w:r>
    </w:p>
    <w:p w14:paraId="1C5C8B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nghiêm trọng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Trung bình</w:t>
      </w:r>
    </w:p>
    <w:p w14:paraId="6D833A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Mức độ ưu tiên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Trung bình</w:t>
      </w:r>
    </w:p>
    <w:p w14:paraId="3A968FD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báo cáo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Phan Thị Ái My</w:t>
      </w:r>
    </w:p>
    <w:p w14:paraId="047D13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Ngày báo cáo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03/02/2026</w:t>
      </w:r>
    </w:p>
    <w:p w14:paraId="130CAF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Windows 10/11 - Visual Studio 2019 - SQL Server</w:t>
      </w:r>
    </w:p>
    <w:p w14:paraId="3743EB8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liên quan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TC_DB_02</w:t>
      </w:r>
    </w:p>
    <w:p w14:paraId="76182A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bước tái tạo:</w:t>
      </w:r>
    </w:p>
    <w:p w14:paraId="129CD2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Precondition: SQL Server service bị stop hoặc connection string sai</w:t>
      </w:r>
    </w:p>
    <w:p w14:paraId="1F924D9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Stop SQL Server service (hoặc ngắt kết nối DB)</w:t>
      </w:r>
    </w:p>
    <w:p w14:paraId="5FCE11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màn hình User Management</w:t>
      </w:r>
    </w:p>
    <w:p w14:paraId="5BC158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dữ liệu hợp lệ</w:t>
      </w:r>
    </w:p>
    <w:p w14:paraId="16C301E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Nhấn Create/Update</w:t>
      </w:r>
    </w:p>
    <w:p w14:paraId="05891C7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mong đợi:</w:t>
      </w:r>
    </w:p>
    <w:p w14:paraId="64BAFB2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thông báo lỗi kết nối DB rõ ràng, ứng dụng không treo.</w:t>
      </w:r>
      <w:bookmarkStart w:id="0" w:name="_GoBack"/>
      <w:bookmarkEnd w:id="0"/>
    </w:p>
    <w:p w14:paraId="63E435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thực tế:</w:t>
      </w:r>
    </w:p>
    <w:p w14:paraId="49776D2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Ứng dụng có thể treo hoặc thông báo lỗi không rõ ràng.</w:t>
      </w:r>
    </w:p>
    <w:p w14:paraId="2FDDB1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2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Phan Thị Ái My</cp:lastModifiedBy>
  <dcterms:modified xsi:type="dcterms:W3CDTF">2026-02-03T07:58:42Z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BC04A93C9D2848D68CC090BE9C6DA7C8_12</vt:lpwstr>
  </property>
</Properties>
</file>