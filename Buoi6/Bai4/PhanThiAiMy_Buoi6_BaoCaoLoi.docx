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901D4">
      <w:pPr>
        <w:pStyle w:val="2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BÁO CÁO LỖI</w:t>
      </w:r>
    </w:p>
    <w:p w14:paraId="60F4CE78">
      <w:pPr>
        <w:pStyle w:val="3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BUG: OU-001</w:t>
      </w:r>
    </w:p>
    <w:tbl>
      <w:tblPr>
        <w:tblStyle w:val="35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320"/>
        <w:gridCol w:w="4320"/>
      </w:tblGrid>
      <w:tr w14:paraId="0BCB5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/>
            <w:vAlign w:val="top"/>
          </w:tcPr>
          <w:p w14:paraId="61D3690B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Mô tả lỗi (tóm tắt)</w:t>
            </w:r>
          </w:p>
        </w:tc>
        <w:tc>
          <w:tcPr>
            <w:tcW w:w="4320" w:type="dxa"/>
            <w:shd w:val="clear"/>
            <w:vAlign w:val="top"/>
          </w:tcPr>
          <w:p w14:paraId="3B5D6A68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Không xử lý đúng trường hợp UnitId đã tồn tại (Duplicate)</w:t>
            </w:r>
          </w:p>
        </w:tc>
      </w:tr>
      <w:tr w14:paraId="00C3B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/>
            <w:vAlign w:val="top"/>
          </w:tcPr>
          <w:p w14:paraId="76E909E8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Mức độ nghiêm trọng</w:t>
            </w:r>
          </w:p>
        </w:tc>
        <w:tc>
          <w:tcPr>
            <w:tcW w:w="4320" w:type="dxa"/>
            <w:shd w:val="clear"/>
            <w:vAlign w:val="top"/>
          </w:tcPr>
          <w:p w14:paraId="320962BC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Cao</w:t>
            </w:r>
          </w:p>
        </w:tc>
      </w:tr>
      <w:tr w14:paraId="1C3B9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/>
            <w:vAlign w:val="top"/>
          </w:tcPr>
          <w:p w14:paraId="415B0112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Mức độ ưu tiên</w:t>
            </w:r>
          </w:p>
        </w:tc>
        <w:tc>
          <w:tcPr>
            <w:tcW w:w="4320" w:type="dxa"/>
            <w:shd w:val="clear"/>
            <w:vAlign w:val="top"/>
          </w:tcPr>
          <w:p w14:paraId="3EFAD3D0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Cao</w:t>
            </w:r>
          </w:p>
        </w:tc>
      </w:tr>
      <w:tr w14:paraId="379EF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/>
            <w:vAlign w:val="top"/>
          </w:tcPr>
          <w:p w14:paraId="59B91D95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Người báo cáo</w:t>
            </w:r>
          </w:p>
        </w:tc>
        <w:tc>
          <w:tcPr>
            <w:tcW w:w="4320" w:type="dxa"/>
            <w:shd w:val="clear"/>
            <w:vAlign w:val="top"/>
          </w:tcPr>
          <w:p w14:paraId="45E035C2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Phan Thị Ái My</w:t>
            </w:r>
          </w:p>
        </w:tc>
      </w:tr>
      <w:tr w14:paraId="32BA3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/>
            <w:vAlign w:val="top"/>
          </w:tcPr>
          <w:p w14:paraId="6C88C046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Ngày báo cáo</w:t>
            </w:r>
          </w:p>
        </w:tc>
        <w:tc>
          <w:tcPr>
            <w:tcW w:w="4320" w:type="dxa"/>
            <w:shd w:val="clear"/>
            <w:vAlign w:val="top"/>
          </w:tcPr>
          <w:p w14:paraId="4DB6D1D3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03/02/2026</w:t>
            </w:r>
          </w:p>
        </w:tc>
      </w:tr>
      <w:tr w14:paraId="1E52F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/>
            <w:vAlign w:val="top"/>
          </w:tcPr>
          <w:p w14:paraId="4FE2CE9D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Môi trường</w:t>
            </w:r>
          </w:p>
        </w:tc>
        <w:tc>
          <w:tcPr>
            <w:tcW w:w="4320" w:type="dxa"/>
            <w:shd w:val="clear"/>
            <w:vAlign w:val="top"/>
          </w:tcPr>
          <w:p w14:paraId="5636CC3B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Windows 10/11 - Visual Studio 2019 - SQL Server</w:t>
            </w:r>
          </w:p>
        </w:tc>
      </w:tr>
      <w:tr w14:paraId="7E55F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/>
            <w:vAlign w:val="top"/>
          </w:tcPr>
          <w:p w14:paraId="1A0D49D8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Test case liên quan</w:t>
            </w:r>
          </w:p>
        </w:tc>
        <w:tc>
          <w:tcPr>
            <w:tcW w:w="4320" w:type="dxa"/>
            <w:shd w:val="clear"/>
            <w:vAlign w:val="top"/>
          </w:tcPr>
          <w:p w14:paraId="63EC210F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TC_UID_11</w:t>
            </w:r>
          </w:p>
        </w:tc>
      </w:tr>
    </w:tbl>
    <w:p w14:paraId="6619EE81">
      <w:pPr>
        <w:rPr>
          <w:rFonts w:hint="default"/>
        </w:rPr>
      </w:pPr>
    </w:p>
    <w:p w14:paraId="4370ECAA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Các bước tái tạo:</w:t>
      </w:r>
    </w:p>
    <w:p w14:paraId="1A20591E">
      <w:pPr>
        <w:ind w:left="24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Precondition: DB đã có record UnitId = OU03</w:t>
      </w:r>
    </w:p>
    <w:p w14:paraId="417D2FDC">
      <w:pPr>
        <w:ind w:left="24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Mở form Add Organization Unit</w:t>
      </w:r>
    </w:p>
    <w:p w14:paraId="7525AA55">
      <w:pPr>
        <w:ind w:left="24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Nhập UnitId=OU03, Name hợp lệ</w:t>
      </w:r>
    </w:p>
    <w:p w14:paraId="02D4BF75">
      <w:pPr>
        <w:ind w:left="24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Nhấn Save</w:t>
      </w:r>
    </w:p>
    <w:p w14:paraId="1C64F726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Kết quả mong đợi:</w:t>
      </w:r>
    </w:p>
    <w:p w14:paraId="48C6883F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Hiển thị thông báo "Unit Id already exists" và không lưu dữ liệu.</w:t>
      </w:r>
    </w:p>
    <w:p w14:paraId="12FF4487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Kết quả thực tế:</w:t>
      </w:r>
    </w:p>
    <w:p w14:paraId="2CD28182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Không hiển thị đúng thông báo hoặc rơi vào lỗi DB chung chung.</w:t>
      </w:r>
    </w:p>
    <w:p w14:paraId="3E88F12D">
      <w:pPr>
        <w:pStyle w:val="3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0DF6BA1D">
      <w:pPr>
        <w:pStyle w:val="3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3DAB52FA">
      <w:pPr>
        <w:pStyle w:val="3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BUG: OU-002</w:t>
      </w:r>
    </w:p>
    <w:tbl>
      <w:tblPr>
        <w:tblStyle w:val="35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320"/>
        <w:gridCol w:w="4320"/>
      </w:tblGrid>
      <w:tr w14:paraId="2854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20" w:type="dxa"/>
            <w:shd w:val="clear"/>
            <w:vAlign w:val="top"/>
          </w:tcPr>
          <w:p w14:paraId="1C6F517E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Mô tả lỗi (tóm tắt)</w:t>
            </w:r>
          </w:p>
        </w:tc>
        <w:tc>
          <w:tcPr>
            <w:tcW w:w="4320" w:type="dxa"/>
            <w:shd w:val="clear"/>
            <w:vAlign w:val="top"/>
          </w:tcPr>
          <w:p w14:paraId="372760E1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Khi SQL Server không khả dụng, ứng dụng xử lý lỗi không thân thiện</w:t>
            </w:r>
          </w:p>
        </w:tc>
      </w:tr>
      <w:tr w14:paraId="5E311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20" w:type="dxa"/>
            <w:shd w:val="clear"/>
            <w:vAlign w:val="top"/>
          </w:tcPr>
          <w:p w14:paraId="5B8026C7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Mức độ nghiêm trọng</w:t>
            </w:r>
          </w:p>
        </w:tc>
        <w:tc>
          <w:tcPr>
            <w:tcW w:w="4320" w:type="dxa"/>
            <w:shd w:val="clear"/>
            <w:vAlign w:val="top"/>
          </w:tcPr>
          <w:p w14:paraId="20564F6D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Trung bình</w:t>
            </w:r>
          </w:p>
        </w:tc>
      </w:tr>
      <w:tr w14:paraId="34EF3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  <w:shd w:val="clear"/>
            <w:vAlign w:val="top"/>
          </w:tcPr>
          <w:p w14:paraId="3D5F9641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Mức độ ưu tiên</w:t>
            </w:r>
          </w:p>
        </w:tc>
        <w:tc>
          <w:tcPr>
            <w:tcW w:w="4320" w:type="dxa"/>
            <w:shd w:val="clear"/>
            <w:vAlign w:val="top"/>
          </w:tcPr>
          <w:p w14:paraId="0662BA5D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Trung bình</w:t>
            </w:r>
          </w:p>
        </w:tc>
      </w:tr>
      <w:tr w14:paraId="7103C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20" w:type="dxa"/>
            <w:shd w:val="clear"/>
            <w:vAlign w:val="top"/>
          </w:tcPr>
          <w:p w14:paraId="548420A2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Người báo cáo</w:t>
            </w:r>
          </w:p>
        </w:tc>
        <w:tc>
          <w:tcPr>
            <w:tcW w:w="4320" w:type="dxa"/>
            <w:shd w:val="clear"/>
            <w:vAlign w:val="top"/>
          </w:tcPr>
          <w:p w14:paraId="4B6D1BC7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Phan Thị Ái My</w:t>
            </w:r>
          </w:p>
        </w:tc>
      </w:tr>
      <w:tr w14:paraId="3241A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20" w:type="dxa"/>
            <w:shd w:val="clear"/>
            <w:vAlign w:val="top"/>
          </w:tcPr>
          <w:p w14:paraId="53351D61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Ngày báo cáo</w:t>
            </w:r>
          </w:p>
        </w:tc>
        <w:tc>
          <w:tcPr>
            <w:tcW w:w="4320" w:type="dxa"/>
            <w:shd w:val="clear"/>
            <w:vAlign w:val="top"/>
          </w:tcPr>
          <w:p w14:paraId="60AC9F42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03/02/2026</w:t>
            </w:r>
          </w:p>
        </w:tc>
      </w:tr>
      <w:tr w14:paraId="62EB4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20" w:type="dxa"/>
            <w:shd w:val="clear"/>
            <w:vAlign w:val="top"/>
          </w:tcPr>
          <w:p w14:paraId="02ED33FD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Môi trường</w:t>
            </w:r>
          </w:p>
        </w:tc>
        <w:tc>
          <w:tcPr>
            <w:tcW w:w="4320" w:type="dxa"/>
            <w:shd w:val="clear"/>
            <w:vAlign w:val="top"/>
          </w:tcPr>
          <w:p w14:paraId="45F5891E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Windows 10/11 - Visual Studio 2019 - SQL Server service stopped</w:t>
            </w:r>
          </w:p>
        </w:tc>
      </w:tr>
      <w:tr w14:paraId="0BEBA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20" w:type="dxa"/>
            <w:shd w:val="clear"/>
            <w:vAlign w:val="top"/>
          </w:tcPr>
          <w:p w14:paraId="097BFE5B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Test case liên quan</w:t>
            </w:r>
          </w:p>
        </w:tc>
        <w:tc>
          <w:tcPr>
            <w:tcW w:w="4320" w:type="dxa"/>
            <w:shd w:val="clear"/>
            <w:vAlign w:val="top"/>
          </w:tcPr>
          <w:p w14:paraId="7685F87A">
            <w:pPr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TC_DB_02</w:t>
            </w:r>
          </w:p>
        </w:tc>
      </w:tr>
    </w:tbl>
    <w:p w14:paraId="40780DDA">
      <w:pPr>
        <w:rPr>
          <w:rFonts w:hint="default"/>
        </w:rPr>
      </w:pPr>
    </w:p>
    <w:p w14:paraId="222D19AC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Các bước tái tạo:</w:t>
      </w:r>
    </w:p>
    <w:p w14:paraId="2C9FDF92">
      <w:pPr>
        <w:ind w:left="24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Stop SQL Server service</w:t>
      </w:r>
    </w:p>
    <w:p w14:paraId="47657673">
      <w:pPr>
        <w:ind w:left="24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Mở form Add Organization Unit</w:t>
      </w:r>
    </w:p>
    <w:p w14:paraId="2478105F">
      <w:pPr>
        <w:ind w:left="24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Nhập dữ liệu hợp lệ</w:t>
      </w:r>
    </w:p>
    <w:p w14:paraId="122B56E6">
      <w:pPr>
        <w:ind w:left="24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Nhấn Save</w:t>
      </w:r>
    </w:p>
    <w:p w14:paraId="167441C6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Kết quả mong đợi:</w:t>
      </w:r>
    </w:p>
    <w:p w14:paraId="49A7A6C5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Hiển thị thông báo lỗi kết nối DB rõ ràng, ứng dụng không treo.</w:t>
      </w:r>
    </w:p>
    <w:p w14:paraId="15C062A4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Kết quả thực tế:</w:t>
      </w:r>
    </w:p>
    <w:p w14:paraId="66765E45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Ứng dụng có thể treo hoặc thông báo lỗi không rõ ràng.</w:t>
      </w:r>
    </w:p>
    <w:p w14:paraId="6DE7DFC3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3E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Phan Thị Ái My</cp:lastModifiedBy>
  <dcterms:modified xsi:type="dcterms:W3CDTF">2026-02-03T07:11:03Z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F7B4351FC7574E74A6530953519415C0_12</vt:lpwstr>
  </property>
</Properties>
</file>