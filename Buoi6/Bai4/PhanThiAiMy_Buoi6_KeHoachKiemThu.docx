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283F6">
      <w:pPr>
        <w:jc w:val="center"/>
        <w:rPr>
          <w:rFonts w:hint="default" w:ascii="Times New Roman" w:hAnsi="Times New Roman" w:cs="Times New Roman"/>
          <w:b/>
          <w:sz w:val="26"/>
          <w:szCs w:val="26"/>
        </w:rPr>
      </w:pPr>
      <w:r>
        <w:rPr>
          <w:rFonts w:hint="default" w:ascii="Times New Roman" w:hAnsi="Times New Roman" w:cs="Times New Roman"/>
          <w:b/>
          <w:sz w:val="26"/>
          <w:szCs w:val="26"/>
        </w:rPr>
        <w:t>KẾ HOẠCH KIỂM THỬ PHẦN MỀM</w:t>
      </w:r>
    </w:p>
    <w:p w14:paraId="3E770781">
      <w:pPr>
        <w:jc w:val="both"/>
        <w:rPr>
          <w:rFonts w:hint="default" w:ascii="Times New Roman" w:hAnsi="Times New Roman" w:cs="Times New Roman"/>
          <w:b/>
          <w:sz w:val="26"/>
          <w:szCs w:val="26"/>
        </w:rPr>
      </w:pPr>
    </w:p>
    <w:p w14:paraId="773C40A8">
      <w:pPr>
        <w:jc w:val="left"/>
        <w:rPr>
          <w:rFonts w:hint="default" w:ascii="Times New Roman" w:hAnsi="Times New Roman" w:cs="Times New Roman"/>
          <w:sz w:val="26"/>
          <w:szCs w:val="26"/>
        </w:rPr>
      </w:pPr>
      <w:r>
        <w:rPr>
          <w:rFonts w:hint="default" w:ascii="Times New Roman" w:hAnsi="Times New Roman" w:cs="Times New Roman"/>
          <w:sz w:val="26"/>
          <w:szCs w:val="26"/>
        </w:rPr>
        <w:t>Dự án: PhanThiAiMy_Buoi6 – Chức năng Add Organization Unit</w:t>
      </w:r>
    </w:p>
    <w:p w14:paraId="730DC1DB">
      <w:pPr>
        <w:jc w:val="left"/>
        <w:rPr>
          <w:rFonts w:hint="default" w:ascii="Times New Roman" w:hAnsi="Times New Roman" w:cs="Times New Roman"/>
          <w:sz w:val="26"/>
          <w:szCs w:val="26"/>
        </w:rPr>
      </w:pPr>
      <w:r>
        <w:rPr>
          <w:rFonts w:hint="default" w:ascii="Times New Roman" w:hAnsi="Times New Roman" w:cs="Times New Roman"/>
          <w:sz w:val="26"/>
          <w:szCs w:val="26"/>
        </w:rPr>
        <w:t>Người thực hiện: Phan Thị Ái My</w:t>
      </w:r>
    </w:p>
    <w:p w14:paraId="2F73CEF5">
      <w:pPr>
        <w:jc w:val="left"/>
        <w:rPr>
          <w:rFonts w:hint="default" w:ascii="Times New Roman" w:hAnsi="Times New Roman" w:cs="Times New Roman"/>
          <w:sz w:val="26"/>
          <w:szCs w:val="26"/>
        </w:rPr>
      </w:pPr>
      <w:r>
        <w:rPr>
          <w:rFonts w:hint="default" w:ascii="Times New Roman" w:hAnsi="Times New Roman" w:cs="Times New Roman"/>
          <w:sz w:val="26"/>
          <w:szCs w:val="26"/>
        </w:rPr>
        <w:t>Ngày lập: 03/02/2026</w:t>
      </w:r>
    </w:p>
    <w:p w14:paraId="5FDEA0D2">
      <w:pPr>
        <w:rPr>
          <w:rFonts w:hint="default" w:ascii="Times New Roman" w:hAnsi="Times New Roman" w:cs="Times New Roman"/>
          <w:sz w:val="26"/>
          <w:szCs w:val="26"/>
        </w:rPr>
      </w:pPr>
    </w:p>
    <w:p w14:paraId="27D55C58">
      <w:pPr>
        <w:rPr>
          <w:rFonts w:hint="default" w:ascii="Times New Roman" w:hAnsi="Times New Roman" w:cs="Times New Roman"/>
          <w:sz w:val="26"/>
          <w:szCs w:val="26"/>
        </w:rPr>
      </w:pPr>
      <w:r>
        <w:rPr>
          <w:rFonts w:hint="default" w:ascii="Times New Roman" w:hAnsi="Times New Roman" w:cs="Times New Roman"/>
          <w:b/>
          <w:sz w:val="26"/>
          <w:szCs w:val="26"/>
        </w:rPr>
        <w:t>1. Giới thiệu</w:t>
      </w:r>
    </w:p>
    <w:p w14:paraId="4E723D2F">
      <w:pPr>
        <w:rPr>
          <w:rFonts w:hint="default" w:ascii="Times New Roman" w:hAnsi="Times New Roman" w:cs="Times New Roman"/>
          <w:sz w:val="26"/>
          <w:szCs w:val="26"/>
        </w:rPr>
      </w:pPr>
      <w:r>
        <w:rPr>
          <w:rFonts w:hint="default" w:ascii="Times New Roman" w:hAnsi="Times New Roman" w:cs="Times New Roman"/>
          <w:sz w:val="26"/>
          <w:szCs w:val="26"/>
        </w:rPr>
        <w:t>Kế hoạch kiểm thử này mô tả phạm vi, mục tiêu, phương pháp, tài nguyên và lịch trình kiểm thử cho ứng dụng Windows Forms (.NET Framework) có kết nối SQL Server, thực hiện chức năng thêm mới đơn vị tổ chức (Add Organization Unit). Mục tiêu là đảm bảo dữ liệu được kiểm tra hợp lệ, thao tác Save/Cancel đúng luồng, và dữ liệu lưu xuống SQL Server chính xác, ổn định.</w:t>
      </w:r>
    </w:p>
    <w:p w14:paraId="2616943D">
      <w:pPr>
        <w:rPr>
          <w:rFonts w:hint="default" w:ascii="Times New Roman" w:hAnsi="Times New Roman" w:cs="Times New Roman"/>
          <w:sz w:val="26"/>
          <w:szCs w:val="26"/>
        </w:rPr>
      </w:pPr>
      <w:r>
        <w:rPr>
          <w:rFonts w:hint="default" w:ascii="Times New Roman" w:hAnsi="Times New Roman" w:cs="Times New Roman"/>
          <w:b/>
          <w:sz w:val="26"/>
          <w:szCs w:val="26"/>
        </w:rPr>
        <w:t>2. Mục tiêu kiểm thử</w:t>
      </w:r>
    </w:p>
    <w:p w14:paraId="7C7698CB">
      <w:pPr>
        <w:rPr>
          <w:rFonts w:hint="default" w:ascii="Times New Roman" w:hAnsi="Times New Roman" w:cs="Times New Roman"/>
          <w:sz w:val="26"/>
          <w:szCs w:val="26"/>
        </w:rPr>
      </w:pPr>
      <w:r>
        <w:rPr>
          <w:rFonts w:hint="default" w:ascii="Times New Roman" w:hAnsi="Times New Roman" w:cs="Times New Roman"/>
          <w:sz w:val="26"/>
          <w:szCs w:val="26"/>
        </w:rPr>
        <w:t>• Xác minh các trường nhập liệu UnitId, Name, Description tuân thủ quy tắc kiểm tra dữ liệu (required/format/độ dài).</w:t>
      </w:r>
    </w:p>
    <w:p w14:paraId="5C2805A8">
      <w:pPr>
        <w:rPr>
          <w:rFonts w:hint="default" w:ascii="Times New Roman" w:hAnsi="Times New Roman" w:cs="Times New Roman"/>
          <w:sz w:val="26"/>
          <w:szCs w:val="26"/>
        </w:rPr>
      </w:pPr>
      <w:r>
        <w:rPr>
          <w:rFonts w:hint="default" w:ascii="Times New Roman" w:hAnsi="Times New Roman" w:cs="Times New Roman"/>
          <w:sz w:val="26"/>
          <w:szCs w:val="26"/>
        </w:rPr>
        <w:t>• Xác minh các ràng buộc dữ liệu ở DB (Primary Key UnitId, độ dài cột, CreatedAt) và thao tác Insert.</w:t>
      </w:r>
    </w:p>
    <w:p w14:paraId="6DCB2602">
      <w:pPr>
        <w:rPr>
          <w:rFonts w:hint="default" w:ascii="Times New Roman" w:hAnsi="Times New Roman" w:cs="Times New Roman"/>
          <w:sz w:val="26"/>
          <w:szCs w:val="26"/>
        </w:rPr>
      </w:pPr>
      <w:r>
        <w:rPr>
          <w:rFonts w:hint="default" w:ascii="Times New Roman" w:hAnsi="Times New Roman" w:cs="Times New Roman"/>
          <w:sz w:val="26"/>
          <w:szCs w:val="26"/>
        </w:rPr>
        <w:t>• Đảm bảo các lỗi được xử lý thân thiện (duplicate UnitId, lỗi kết nối DB).</w:t>
      </w:r>
    </w:p>
    <w:p w14:paraId="5D5E0005">
      <w:pPr>
        <w:rPr>
          <w:rFonts w:hint="default" w:ascii="Times New Roman" w:hAnsi="Times New Roman" w:cs="Times New Roman"/>
          <w:sz w:val="26"/>
          <w:szCs w:val="26"/>
        </w:rPr>
      </w:pPr>
      <w:r>
        <w:rPr>
          <w:rFonts w:hint="default" w:ascii="Times New Roman" w:hAnsi="Times New Roman" w:cs="Times New Roman"/>
          <w:sz w:val="26"/>
          <w:szCs w:val="26"/>
        </w:rPr>
        <w:t>• Cung cấp test case, kết quả chạy kiểm thử, và báo cáo lỗi có thể tái lập.</w:t>
      </w:r>
    </w:p>
    <w:p w14:paraId="05CABA0B">
      <w:pPr>
        <w:rPr>
          <w:rFonts w:hint="default" w:ascii="Times New Roman" w:hAnsi="Times New Roman" w:cs="Times New Roman"/>
          <w:sz w:val="26"/>
          <w:szCs w:val="26"/>
        </w:rPr>
      </w:pPr>
      <w:r>
        <w:rPr>
          <w:rFonts w:hint="default" w:ascii="Times New Roman" w:hAnsi="Times New Roman" w:cs="Times New Roman"/>
          <w:b/>
          <w:sz w:val="26"/>
          <w:szCs w:val="26"/>
        </w:rPr>
        <w:t>3. Phạm vi kiểm thử</w:t>
      </w:r>
    </w:p>
    <w:p w14:paraId="734404F1">
      <w:pPr>
        <w:rPr>
          <w:rFonts w:hint="default" w:ascii="Times New Roman" w:hAnsi="Times New Roman" w:cs="Times New Roman"/>
          <w:sz w:val="26"/>
          <w:szCs w:val="26"/>
        </w:rPr>
      </w:pPr>
      <w:r>
        <w:rPr>
          <w:rFonts w:hint="default" w:ascii="Times New Roman" w:hAnsi="Times New Roman" w:cs="Times New Roman"/>
          <w:b/>
          <w:sz w:val="26"/>
          <w:szCs w:val="26"/>
        </w:rPr>
        <w:t>3.1 Chức năng được kiểm thử</w:t>
      </w:r>
    </w:p>
    <w:p w14:paraId="2B9C30B8">
      <w:pPr>
        <w:rPr>
          <w:rFonts w:hint="default" w:ascii="Times New Roman" w:hAnsi="Times New Roman" w:cs="Times New Roman"/>
          <w:sz w:val="26"/>
          <w:szCs w:val="26"/>
        </w:rPr>
      </w:pPr>
      <w:r>
        <w:rPr>
          <w:rFonts w:hint="default" w:ascii="Times New Roman" w:hAnsi="Times New Roman" w:cs="Times New Roman"/>
          <w:sz w:val="26"/>
          <w:szCs w:val="26"/>
        </w:rPr>
        <w:t>• Form Add Organization Unit: nhập UnitId, Name, Description; nút Save/Cancel.</w:t>
      </w:r>
    </w:p>
    <w:p w14:paraId="1E7663FA">
      <w:pPr>
        <w:rPr>
          <w:rFonts w:hint="default" w:ascii="Times New Roman" w:hAnsi="Times New Roman" w:cs="Times New Roman"/>
          <w:sz w:val="26"/>
          <w:szCs w:val="26"/>
        </w:rPr>
      </w:pPr>
      <w:r>
        <w:rPr>
          <w:rFonts w:hint="default" w:ascii="Times New Roman" w:hAnsi="Times New Roman" w:cs="Times New Roman"/>
          <w:sz w:val="26"/>
          <w:szCs w:val="26"/>
        </w:rPr>
        <w:t>• Validation dữ liệu đầu vào (trim, required, format, boundary).</w:t>
      </w:r>
    </w:p>
    <w:p w14:paraId="50C1E423">
      <w:pPr>
        <w:rPr>
          <w:rFonts w:hint="default" w:ascii="Times New Roman" w:hAnsi="Times New Roman" w:cs="Times New Roman"/>
          <w:sz w:val="26"/>
          <w:szCs w:val="26"/>
        </w:rPr>
      </w:pPr>
      <w:r>
        <w:rPr>
          <w:rFonts w:hint="default" w:ascii="Times New Roman" w:hAnsi="Times New Roman" w:cs="Times New Roman"/>
          <w:sz w:val="26"/>
          <w:szCs w:val="26"/>
        </w:rPr>
        <w:t>• Tương tác DB: kiểm tra tồn tại UnitId, insert bản ghi, CreatedAt.</w:t>
      </w:r>
    </w:p>
    <w:p w14:paraId="542B20B5">
      <w:pPr>
        <w:rPr>
          <w:rFonts w:hint="default" w:ascii="Times New Roman" w:hAnsi="Times New Roman" w:cs="Times New Roman"/>
          <w:sz w:val="26"/>
          <w:szCs w:val="26"/>
        </w:rPr>
      </w:pPr>
      <w:r>
        <w:rPr>
          <w:rFonts w:hint="default" w:ascii="Times New Roman" w:hAnsi="Times New Roman" w:cs="Times New Roman"/>
          <w:sz w:val="26"/>
          <w:szCs w:val="26"/>
        </w:rPr>
        <w:t>• Kiểm thử an toàn nhập liệu cơ bản (chuỗi giống SQLi/XSS) nhằm đảm bảo không crash và không bypass.</w:t>
      </w:r>
    </w:p>
    <w:p w14:paraId="762A9AD7">
      <w:pPr>
        <w:rPr>
          <w:rFonts w:hint="default" w:ascii="Times New Roman" w:hAnsi="Times New Roman" w:cs="Times New Roman"/>
          <w:sz w:val="26"/>
          <w:szCs w:val="26"/>
        </w:rPr>
      </w:pPr>
      <w:r>
        <w:rPr>
          <w:rFonts w:hint="default" w:ascii="Times New Roman" w:hAnsi="Times New Roman" w:cs="Times New Roman"/>
          <w:b/>
          <w:sz w:val="26"/>
          <w:szCs w:val="26"/>
        </w:rPr>
        <w:t>3.2 Chức năng không nằm trong phạm vi</w:t>
      </w:r>
    </w:p>
    <w:p w14:paraId="117B7113">
      <w:pPr>
        <w:rPr>
          <w:rFonts w:hint="default" w:ascii="Times New Roman" w:hAnsi="Times New Roman" w:cs="Times New Roman"/>
          <w:sz w:val="26"/>
          <w:szCs w:val="26"/>
        </w:rPr>
      </w:pPr>
      <w:r>
        <w:rPr>
          <w:rFonts w:hint="default" w:ascii="Times New Roman" w:hAnsi="Times New Roman" w:cs="Times New Roman"/>
          <w:sz w:val="26"/>
          <w:szCs w:val="26"/>
        </w:rPr>
        <w:t>• Phân quyền người dùng, đăng nhập/đăng xuất.</w:t>
      </w:r>
    </w:p>
    <w:p w14:paraId="421417DD">
      <w:pPr>
        <w:rPr>
          <w:rFonts w:hint="default" w:ascii="Times New Roman" w:hAnsi="Times New Roman" w:cs="Times New Roman"/>
          <w:sz w:val="26"/>
          <w:szCs w:val="26"/>
        </w:rPr>
      </w:pPr>
      <w:r>
        <w:rPr>
          <w:rFonts w:hint="default" w:ascii="Times New Roman" w:hAnsi="Times New Roman" w:cs="Times New Roman"/>
          <w:sz w:val="26"/>
          <w:szCs w:val="26"/>
        </w:rPr>
        <w:t>• Quản lý danh sách Organization Unit (Search/Update/Delete).</w:t>
      </w:r>
    </w:p>
    <w:p w14:paraId="47F62E4B">
      <w:pPr>
        <w:rPr>
          <w:rFonts w:hint="default" w:ascii="Times New Roman" w:hAnsi="Times New Roman" w:cs="Times New Roman"/>
          <w:sz w:val="26"/>
          <w:szCs w:val="26"/>
        </w:rPr>
      </w:pPr>
      <w:r>
        <w:rPr>
          <w:rFonts w:hint="default" w:ascii="Times New Roman" w:hAnsi="Times New Roman" w:cs="Times New Roman"/>
          <w:sz w:val="26"/>
          <w:szCs w:val="26"/>
        </w:rPr>
        <w:t>• Kiểm thử UI automation ở mức end-to-end (chỉ kiểm thử thủ công cho luồng UI).</w:t>
      </w:r>
    </w:p>
    <w:p w14:paraId="72DD66FB">
      <w:pPr>
        <w:rPr>
          <w:rFonts w:hint="default" w:ascii="Times New Roman" w:hAnsi="Times New Roman" w:cs="Times New Roman"/>
          <w:sz w:val="26"/>
          <w:szCs w:val="26"/>
        </w:rPr>
      </w:pPr>
      <w:r>
        <w:rPr>
          <w:rFonts w:hint="default" w:ascii="Times New Roman" w:hAnsi="Times New Roman" w:cs="Times New Roman"/>
          <w:b/>
          <w:sz w:val="26"/>
          <w:szCs w:val="26"/>
        </w:rPr>
        <w:t>4. Phương pháp và chiến lược kiểm thử</w:t>
      </w:r>
    </w:p>
    <w:p w14:paraId="191BCD83">
      <w:pPr>
        <w:rPr>
          <w:rFonts w:hint="default" w:ascii="Times New Roman" w:hAnsi="Times New Roman" w:cs="Times New Roman"/>
          <w:sz w:val="26"/>
          <w:szCs w:val="26"/>
        </w:rPr>
      </w:pPr>
      <w:r>
        <w:rPr>
          <w:rFonts w:hint="default" w:ascii="Times New Roman" w:hAnsi="Times New Roman" w:cs="Times New Roman"/>
          <w:b/>
          <w:sz w:val="26"/>
          <w:szCs w:val="26"/>
        </w:rPr>
        <w:t>4.1 Loại kiểm thử</w:t>
      </w:r>
    </w:p>
    <w:p w14:paraId="0CDEA3DE">
      <w:pPr>
        <w:rPr>
          <w:rFonts w:hint="default" w:ascii="Times New Roman" w:hAnsi="Times New Roman" w:cs="Times New Roman"/>
          <w:sz w:val="26"/>
          <w:szCs w:val="26"/>
        </w:rPr>
      </w:pPr>
      <w:r>
        <w:rPr>
          <w:rFonts w:hint="default" w:ascii="Times New Roman" w:hAnsi="Times New Roman" w:cs="Times New Roman"/>
          <w:sz w:val="26"/>
          <w:szCs w:val="26"/>
        </w:rPr>
        <w:t>• Unit Test (MSTest): kiểm thử Validator và DAO/DB.</w:t>
      </w:r>
    </w:p>
    <w:p w14:paraId="430DCE34">
      <w:pPr>
        <w:rPr>
          <w:rFonts w:hint="default" w:ascii="Times New Roman" w:hAnsi="Times New Roman" w:cs="Times New Roman"/>
          <w:sz w:val="26"/>
          <w:szCs w:val="26"/>
        </w:rPr>
      </w:pPr>
      <w:r>
        <w:rPr>
          <w:rFonts w:hint="default" w:ascii="Times New Roman" w:hAnsi="Times New Roman" w:cs="Times New Roman"/>
          <w:sz w:val="26"/>
          <w:szCs w:val="26"/>
        </w:rPr>
        <w:t>• Manual Test: kiểm thử luồng UI (Save/Cancel, reset form, thao tác người dùng).</w:t>
      </w:r>
    </w:p>
    <w:p w14:paraId="2C3C1C04">
      <w:pPr>
        <w:rPr>
          <w:rFonts w:hint="default" w:ascii="Times New Roman" w:hAnsi="Times New Roman" w:cs="Times New Roman"/>
          <w:sz w:val="26"/>
          <w:szCs w:val="26"/>
        </w:rPr>
      </w:pPr>
      <w:r>
        <w:rPr>
          <w:rFonts w:hint="default" w:ascii="Times New Roman" w:hAnsi="Times New Roman" w:cs="Times New Roman"/>
          <w:sz w:val="26"/>
          <w:szCs w:val="26"/>
        </w:rPr>
        <w:t>• Regression: chạy lại các test chính sau mỗi lần chỉnh sửa Validator/DAO/Form.</w:t>
      </w:r>
    </w:p>
    <w:p w14:paraId="26FB2BC7">
      <w:pPr>
        <w:rPr>
          <w:rFonts w:hint="default" w:ascii="Times New Roman" w:hAnsi="Times New Roman" w:cs="Times New Roman"/>
          <w:sz w:val="26"/>
          <w:szCs w:val="26"/>
        </w:rPr>
      </w:pPr>
      <w:r>
        <w:rPr>
          <w:rFonts w:hint="default" w:ascii="Times New Roman" w:hAnsi="Times New Roman" w:cs="Times New Roman"/>
          <w:b/>
          <w:sz w:val="26"/>
          <w:szCs w:val="26"/>
        </w:rPr>
        <w:t>4.2 Tiêu chí bao phủ</w:t>
      </w:r>
    </w:p>
    <w:p w14:paraId="3055BDCB">
      <w:pPr>
        <w:rPr>
          <w:rFonts w:hint="default" w:ascii="Times New Roman" w:hAnsi="Times New Roman" w:cs="Times New Roman"/>
          <w:sz w:val="26"/>
          <w:szCs w:val="26"/>
        </w:rPr>
      </w:pPr>
      <w:r>
        <w:rPr>
          <w:rFonts w:hint="default" w:ascii="Times New Roman" w:hAnsi="Times New Roman" w:cs="Times New Roman"/>
          <w:sz w:val="26"/>
          <w:szCs w:val="26"/>
        </w:rPr>
        <w:t>• Bao phủ đầy đủ các nhóm: UnitId, Name, Description, Flow (Save/Cancel), DB &amp; Security.</w:t>
      </w:r>
    </w:p>
    <w:p w14:paraId="133EBF1A">
      <w:pPr>
        <w:rPr>
          <w:rFonts w:hint="default" w:ascii="Times New Roman" w:hAnsi="Times New Roman" w:cs="Times New Roman"/>
          <w:sz w:val="26"/>
          <w:szCs w:val="26"/>
        </w:rPr>
      </w:pPr>
      <w:r>
        <w:rPr>
          <w:rFonts w:hint="default" w:ascii="Times New Roman" w:hAnsi="Times New Roman" w:cs="Times New Roman"/>
          <w:sz w:val="26"/>
          <w:szCs w:val="26"/>
        </w:rPr>
        <w:t>• Bao phủ boundary: min/max/max+1; trường hợp rỗng/spaces; trường hợp trùng khóa; lỗi DB.</w:t>
      </w:r>
    </w:p>
    <w:p w14:paraId="6E3F7DAF">
      <w:pPr>
        <w:rPr>
          <w:rFonts w:hint="default" w:ascii="Times New Roman" w:hAnsi="Times New Roman" w:cs="Times New Roman"/>
          <w:sz w:val="26"/>
          <w:szCs w:val="26"/>
        </w:rPr>
      </w:pPr>
      <w:r>
        <w:rPr>
          <w:rFonts w:hint="default" w:ascii="Times New Roman" w:hAnsi="Times New Roman" w:cs="Times New Roman"/>
          <w:sz w:val="26"/>
          <w:szCs w:val="26"/>
        </w:rPr>
        <w:t>• Mỗi lỗi phải có bước tái tạo và bằng chứng (ảnh/chụp Test Explorer/SQL query).</w:t>
      </w:r>
    </w:p>
    <w:p w14:paraId="7D3F1862">
      <w:pPr>
        <w:rPr>
          <w:rFonts w:hint="default" w:ascii="Times New Roman" w:hAnsi="Times New Roman" w:cs="Times New Roman"/>
          <w:sz w:val="26"/>
          <w:szCs w:val="26"/>
        </w:rPr>
      </w:pPr>
      <w:r>
        <w:rPr>
          <w:rFonts w:hint="default" w:ascii="Times New Roman" w:hAnsi="Times New Roman" w:cs="Times New Roman"/>
          <w:b/>
          <w:sz w:val="26"/>
          <w:szCs w:val="26"/>
        </w:rPr>
        <w:t>5. Môi trường và tài nguyên</w:t>
      </w:r>
    </w:p>
    <w:p w14:paraId="3D3BDBFA">
      <w:pPr>
        <w:rPr>
          <w:rFonts w:hint="default" w:ascii="Times New Roman" w:hAnsi="Times New Roman" w:cs="Times New Roman"/>
          <w:sz w:val="26"/>
          <w:szCs w:val="26"/>
        </w:rPr>
      </w:pPr>
      <w:r>
        <w:rPr>
          <w:rFonts w:hint="default" w:ascii="Times New Roman" w:hAnsi="Times New Roman" w:cs="Times New Roman"/>
          <w:b/>
          <w:sz w:val="26"/>
          <w:szCs w:val="26"/>
        </w:rPr>
        <w:t>5.1 Phần cứng</w:t>
      </w:r>
    </w:p>
    <w:p w14:paraId="30817E5C">
      <w:pPr>
        <w:rPr>
          <w:rFonts w:hint="default" w:ascii="Times New Roman" w:hAnsi="Times New Roman" w:cs="Times New Roman"/>
          <w:sz w:val="26"/>
          <w:szCs w:val="26"/>
        </w:rPr>
      </w:pPr>
      <w:r>
        <w:rPr>
          <w:rFonts w:hint="default" w:ascii="Times New Roman" w:hAnsi="Times New Roman" w:cs="Times New Roman"/>
          <w:sz w:val="26"/>
          <w:szCs w:val="26"/>
        </w:rPr>
        <w:t>• PC/laptop đáp ứng chạy Visual Studio 2019 và SQL Server (khuyến nghị RAM ≥ 8GB).</w:t>
      </w:r>
    </w:p>
    <w:p w14:paraId="258F42CD">
      <w:pPr>
        <w:rPr>
          <w:rFonts w:hint="default" w:ascii="Times New Roman" w:hAnsi="Times New Roman" w:cs="Times New Roman"/>
          <w:sz w:val="26"/>
          <w:szCs w:val="26"/>
        </w:rPr>
      </w:pPr>
      <w:r>
        <w:rPr>
          <w:rFonts w:hint="default" w:ascii="Times New Roman" w:hAnsi="Times New Roman" w:cs="Times New Roman"/>
          <w:b/>
          <w:sz w:val="26"/>
          <w:szCs w:val="26"/>
        </w:rPr>
        <w:t>5.2 Phần mềm</w:t>
      </w:r>
    </w:p>
    <w:p w14:paraId="666C6D46">
      <w:pPr>
        <w:rPr>
          <w:rFonts w:hint="default" w:ascii="Times New Roman" w:hAnsi="Times New Roman" w:cs="Times New Roman"/>
          <w:sz w:val="26"/>
          <w:szCs w:val="26"/>
        </w:rPr>
      </w:pPr>
      <w:r>
        <w:rPr>
          <w:rFonts w:hint="default" w:ascii="Times New Roman" w:hAnsi="Times New Roman" w:cs="Times New Roman"/>
          <w:sz w:val="26"/>
          <w:szCs w:val="26"/>
        </w:rPr>
        <w:t>• Visual Studio 2019 (Windows Forms App .NET Framework 4.7.2).</w:t>
      </w:r>
    </w:p>
    <w:p w14:paraId="2B78F4C9">
      <w:pPr>
        <w:rPr>
          <w:rFonts w:hint="default" w:ascii="Times New Roman" w:hAnsi="Times New Roman" w:cs="Times New Roman"/>
          <w:sz w:val="26"/>
          <w:szCs w:val="26"/>
        </w:rPr>
      </w:pPr>
      <w:r>
        <w:rPr>
          <w:rFonts w:hint="default" w:ascii="Times New Roman" w:hAnsi="Times New Roman" w:cs="Times New Roman"/>
          <w:sz w:val="26"/>
          <w:szCs w:val="26"/>
        </w:rPr>
        <w:t>• SQL Server (Database: KiemThu_Buoi6) + SSMS.</w:t>
      </w:r>
    </w:p>
    <w:p w14:paraId="278F76E1">
      <w:pPr>
        <w:rPr>
          <w:rFonts w:hint="default" w:ascii="Times New Roman" w:hAnsi="Times New Roman" w:cs="Times New Roman"/>
          <w:sz w:val="26"/>
          <w:szCs w:val="26"/>
        </w:rPr>
      </w:pPr>
      <w:r>
        <w:rPr>
          <w:rFonts w:hint="default" w:ascii="Times New Roman" w:hAnsi="Times New Roman" w:cs="Times New Roman"/>
          <w:sz w:val="26"/>
          <w:szCs w:val="26"/>
        </w:rPr>
        <w:t>• Test Explorer (MSTest) và tài liệu đầu ra: Excel/Word.</w:t>
      </w:r>
    </w:p>
    <w:p w14:paraId="6BE3150F">
      <w:pPr>
        <w:rPr>
          <w:rFonts w:hint="default" w:ascii="Times New Roman" w:hAnsi="Times New Roman" w:cs="Times New Roman"/>
          <w:sz w:val="26"/>
          <w:szCs w:val="26"/>
        </w:rPr>
      </w:pPr>
      <w:r>
        <w:rPr>
          <w:rFonts w:hint="default" w:ascii="Times New Roman" w:hAnsi="Times New Roman" w:cs="Times New Roman"/>
          <w:b/>
          <w:sz w:val="26"/>
          <w:szCs w:val="26"/>
        </w:rPr>
        <w:t>5.3 Nhân sự</w:t>
      </w:r>
    </w:p>
    <w:p w14:paraId="43136AFA">
      <w:pPr>
        <w:rPr>
          <w:rFonts w:hint="default" w:ascii="Times New Roman" w:hAnsi="Times New Roman" w:cs="Times New Roman"/>
          <w:sz w:val="26"/>
          <w:szCs w:val="26"/>
        </w:rPr>
      </w:pPr>
      <w:r>
        <w:rPr>
          <w:rFonts w:hint="default" w:ascii="Times New Roman" w:hAnsi="Times New Roman" w:cs="Times New Roman"/>
          <w:sz w:val="26"/>
          <w:szCs w:val="26"/>
        </w:rPr>
        <w:t>• 01 Tester/QA: Phan Thị Ái My – Lớp 11CNPM2.</w:t>
      </w:r>
    </w:p>
    <w:p w14:paraId="49A810C9">
      <w:pPr>
        <w:rPr>
          <w:rFonts w:hint="default" w:ascii="Times New Roman" w:hAnsi="Times New Roman" w:cs="Times New Roman"/>
          <w:sz w:val="26"/>
          <w:szCs w:val="26"/>
        </w:rPr>
      </w:pPr>
      <w:r>
        <w:rPr>
          <w:rFonts w:hint="default" w:ascii="Times New Roman" w:hAnsi="Times New Roman" w:cs="Times New Roman"/>
          <w:b/>
          <w:sz w:val="26"/>
          <w:szCs w:val="26"/>
        </w:rPr>
        <w:t>5.4 Dữ liệu &amp; cấu hình</w:t>
      </w:r>
    </w:p>
    <w:p w14:paraId="4835C16D">
      <w:pPr>
        <w:rPr>
          <w:rFonts w:hint="default" w:ascii="Times New Roman" w:hAnsi="Times New Roman" w:cs="Times New Roman"/>
          <w:sz w:val="26"/>
          <w:szCs w:val="26"/>
        </w:rPr>
      </w:pPr>
      <w:r>
        <w:rPr>
          <w:rFonts w:hint="default" w:ascii="Times New Roman" w:hAnsi="Times New Roman" w:cs="Times New Roman"/>
          <w:sz w:val="26"/>
          <w:szCs w:val="26"/>
        </w:rPr>
        <w:t>• Connection string: Data Source=ADMIN-PC; Initial Catalog=KiemThu_Buoi6; Integrated Security=True.</w:t>
      </w:r>
    </w:p>
    <w:p w14:paraId="4CD80F4F">
      <w:pPr>
        <w:rPr>
          <w:rFonts w:hint="default" w:ascii="Times New Roman" w:hAnsi="Times New Roman" w:cs="Times New Roman"/>
          <w:sz w:val="26"/>
          <w:szCs w:val="26"/>
        </w:rPr>
      </w:pPr>
      <w:r>
        <w:rPr>
          <w:rFonts w:hint="default" w:ascii="Times New Roman" w:hAnsi="Times New Roman" w:cs="Times New Roman"/>
          <w:sz w:val="26"/>
          <w:szCs w:val="26"/>
        </w:rPr>
        <w:t>• Bảng OrganizationUnit(UnitId PK, Name NOT NULL, Description NULL, CreatedAt DEFAULT GETDATE()).</w:t>
      </w:r>
    </w:p>
    <w:p w14:paraId="6F011F03">
      <w:pPr>
        <w:rPr>
          <w:rFonts w:hint="default" w:ascii="Times New Roman" w:hAnsi="Times New Roman" w:cs="Times New Roman"/>
          <w:sz w:val="26"/>
          <w:szCs w:val="26"/>
        </w:rPr>
      </w:pPr>
      <w:r>
        <w:rPr>
          <w:rFonts w:hint="default" w:ascii="Times New Roman" w:hAnsi="Times New Roman" w:cs="Times New Roman"/>
          <w:sz w:val="26"/>
          <w:szCs w:val="26"/>
        </w:rPr>
        <w:t>• Dữ liệu test dùng prefix TEST_ để tránh trùng và dễ dọn dẹp.</w:t>
      </w:r>
    </w:p>
    <w:p w14:paraId="7247A10C">
      <w:pPr>
        <w:rPr>
          <w:rFonts w:hint="default" w:ascii="Times New Roman" w:hAnsi="Times New Roman" w:cs="Times New Roman"/>
          <w:sz w:val="26"/>
          <w:szCs w:val="26"/>
        </w:rPr>
      </w:pPr>
      <w:r>
        <w:rPr>
          <w:rFonts w:hint="default" w:ascii="Times New Roman" w:hAnsi="Times New Roman" w:cs="Times New Roman"/>
          <w:b/>
          <w:sz w:val="26"/>
          <w:szCs w:val="26"/>
        </w:rPr>
        <w:t>6. Lịch trình dự kiến</w:t>
      </w:r>
    </w:p>
    <w:p w14:paraId="3412AE6F">
      <w:pPr>
        <w:rPr>
          <w:rFonts w:hint="default" w:ascii="Times New Roman" w:hAnsi="Times New Roman" w:cs="Times New Roman"/>
          <w:sz w:val="26"/>
          <w:szCs w:val="26"/>
        </w:rPr>
      </w:pPr>
      <w:r>
        <w:rPr>
          <w:rFonts w:hint="default" w:ascii="Times New Roman" w:hAnsi="Times New Roman" w:cs="Times New Roman"/>
          <w:sz w:val="26"/>
          <w:szCs w:val="26"/>
        </w:rPr>
        <w:t>Thời gian dự kiến: 1 tuần (có thể điều chỉnh theo tiến độ làm bài).</w:t>
      </w:r>
    </w:p>
    <w:p w14:paraId="519D66FF">
      <w:pPr>
        <w:rPr>
          <w:rFonts w:hint="default" w:ascii="Times New Roman" w:hAnsi="Times New Roman" w:cs="Times New Roman"/>
          <w:sz w:val="26"/>
          <w:szCs w:val="26"/>
        </w:rPr>
      </w:pPr>
      <w:r>
        <w:rPr>
          <w:rFonts w:hint="default" w:ascii="Times New Roman" w:hAnsi="Times New Roman" w:cs="Times New Roman"/>
          <w:b/>
          <w:sz w:val="26"/>
          <w:szCs w:val="26"/>
        </w:rPr>
        <w:t>7. Tiêu chí vào / ra</w:t>
      </w:r>
    </w:p>
    <w:p w14:paraId="057E0FFB">
      <w:pPr>
        <w:rPr>
          <w:rFonts w:hint="default" w:ascii="Times New Roman" w:hAnsi="Times New Roman" w:cs="Times New Roman"/>
          <w:sz w:val="26"/>
          <w:szCs w:val="26"/>
        </w:rPr>
      </w:pPr>
      <w:r>
        <w:rPr>
          <w:rFonts w:hint="default" w:ascii="Times New Roman" w:hAnsi="Times New Roman" w:cs="Times New Roman"/>
          <w:b/>
          <w:sz w:val="26"/>
          <w:szCs w:val="26"/>
        </w:rPr>
        <w:t>7.1 Tiêu chí vào</w:t>
      </w:r>
    </w:p>
    <w:p w14:paraId="2DC182FC">
      <w:pPr>
        <w:rPr>
          <w:rFonts w:hint="default" w:ascii="Times New Roman" w:hAnsi="Times New Roman" w:cs="Times New Roman"/>
          <w:sz w:val="26"/>
          <w:szCs w:val="26"/>
        </w:rPr>
      </w:pPr>
      <w:r>
        <w:rPr>
          <w:rFonts w:hint="default" w:ascii="Times New Roman" w:hAnsi="Times New Roman" w:cs="Times New Roman"/>
          <w:sz w:val="26"/>
          <w:szCs w:val="26"/>
        </w:rPr>
        <w:t>• Ứng dụng build thành công, form mở được.</w:t>
      </w:r>
    </w:p>
    <w:p w14:paraId="708AB3E4">
      <w:pPr>
        <w:rPr>
          <w:rFonts w:hint="default" w:ascii="Times New Roman" w:hAnsi="Times New Roman" w:cs="Times New Roman"/>
          <w:sz w:val="26"/>
          <w:szCs w:val="26"/>
        </w:rPr>
      </w:pPr>
      <w:r>
        <w:rPr>
          <w:rFonts w:hint="default" w:ascii="Times New Roman" w:hAnsi="Times New Roman" w:cs="Times New Roman"/>
          <w:sz w:val="26"/>
          <w:szCs w:val="26"/>
        </w:rPr>
        <w:t>• DB đã tạo và có thể kết nối (connection string đúng).</w:t>
      </w:r>
    </w:p>
    <w:p w14:paraId="2AE2487C">
      <w:pPr>
        <w:rPr>
          <w:rFonts w:hint="default" w:ascii="Times New Roman" w:hAnsi="Times New Roman" w:cs="Times New Roman"/>
          <w:sz w:val="26"/>
          <w:szCs w:val="26"/>
        </w:rPr>
      </w:pPr>
      <w:r>
        <w:rPr>
          <w:rFonts w:hint="default" w:ascii="Times New Roman" w:hAnsi="Times New Roman" w:cs="Times New Roman"/>
          <w:sz w:val="26"/>
          <w:szCs w:val="26"/>
        </w:rPr>
        <w:t>• Danh sách rule validation và ràng buộc DB đã thống nhất.</w:t>
      </w:r>
    </w:p>
    <w:p w14:paraId="29ACDAA0">
      <w:pPr>
        <w:rPr>
          <w:rFonts w:hint="default" w:ascii="Times New Roman" w:hAnsi="Times New Roman" w:cs="Times New Roman"/>
          <w:sz w:val="26"/>
          <w:szCs w:val="26"/>
        </w:rPr>
      </w:pPr>
      <w:r>
        <w:rPr>
          <w:rFonts w:hint="default" w:ascii="Times New Roman" w:hAnsi="Times New Roman" w:cs="Times New Roman"/>
          <w:b/>
          <w:sz w:val="26"/>
          <w:szCs w:val="26"/>
        </w:rPr>
        <w:t>7.2 Tiêu chí ra</w:t>
      </w:r>
    </w:p>
    <w:p w14:paraId="2B444CBB">
      <w:pPr>
        <w:rPr>
          <w:rFonts w:hint="default" w:ascii="Times New Roman" w:hAnsi="Times New Roman" w:cs="Times New Roman"/>
          <w:sz w:val="26"/>
          <w:szCs w:val="26"/>
        </w:rPr>
      </w:pPr>
      <w:r>
        <w:rPr>
          <w:rFonts w:hint="default" w:ascii="Times New Roman" w:hAnsi="Times New Roman" w:cs="Times New Roman"/>
          <w:sz w:val="26"/>
          <w:szCs w:val="26"/>
        </w:rPr>
        <w:t>• Tất cả test case đã được thực thi và có kết quả PASS/FAIL.</w:t>
      </w:r>
    </w:p>
    <w:p w14:paraId="13276FFD">
      <w:pPr>
        <w:rPr>
          <w:rFonts w:hint="default" w:ascii="Times New Roman" w:hAnsi="Times New Roman" w:cs="Times New Roman"/>
          <w:sz w:val="26"/>
          <w:szCs w:val="26"/>
        </w:rPr>
      </w:pPr>
      <w:r>
        <w:rPr>
          <w:rFonts w:hint="default" w:ascii="Times New Roman" w:hAnsi="Times New Roman" w:cs="Times New Roman"/>
          <w:sz w:val="26"/>
          <w:szCs w:val="26"/>
        </w:rPr>
        <w:t>• Không còn lỗi mức nghiêm trọng Cao ngăn cản lưu dữ liệu hợp lệ.</w:t>
      </w:r>
    </w:p>
    <w:p w14:paraId="4F64B154">
      <w:pPr>
        <w:rPr>
          <w:rFonts w:hint="default" w:ascii="Times New Roman" w:hAnsi="Times New Roman" w:cs="Times New Roman"/>
          <w:sz w:val="26"/>
          <w:szCs w:val="26"/>
        </w:rPr>
      </w:pPr>
      <w:r>
        <w:rPr>
          <w:rFonts w:hint="default" w:ascii="Times New Roman" w:hAnsi="Times New Roman" w:cs="Times New Roman"/>
          <w:sz w:val="26"/>
          <w:szCs w:val="26"/>
        </w:rPr>
        <w:t>• Báo cáo kiểm thử và báo cáo lỗi hoàn thiện, có thể tái lập.</w:t>
      </w:r>
    </w:p>
    <w:p w14:paraId="549EBA91">
      <w:pPr>
        <w:rPr>
          <w:rFonts w:hint="default" w:ascii="Times New Roman" w:hAnsi="Times New Roman" w:cs="Times New Roman"/>
          <w:sz w:val="26"/>
          <w:szCs w:val="26"/>
        </w:rPr>
      </w:pPr>
      <w:r>
        <w:rPr>
          <w:rFonts w:hint="default" w:ascii="Times New Roman" w:hAnsi="Times New Roman" w:cs="Times New Roman"/>
          <w:b/>
          <w:sz w:val="26"/>
          <w:szCs w:val="26"/>
        </w:rPr>
        <w:t>8. Rủi ro và phụ thuộc</w:t>
      </w:r>
    </w:p>
    <w:p w14:paraId="1CC66B23">
      <w:pPr>
        <w:rPr>
          <w:rFonts w:hint="default" w:ascii="Times New Roman" w:hAnsi="Times New Roman" w:cs="Times New Roman"/>
          <w:sz w:val="26"/>
          <w:szCs w:val="26"/>
        </w:rPr>
      </w:pPr>
      <w:r>
        <w:rPr>
          <w:rFonts w:hint="default" w:ascii="Times New Roman" w:hAnsi="Times New Roman" w:cs="Times New Roman"/>
          <w:sz w:val="26"/>
          <w:szCs w:val="26"/>
        </w:rPr>
        <w:t>• SQL Server không chạy/khác instance name → lỗi kết nối, test DB thất bại.</w:t>
      </w:r>
    </w:p>
    <w:p w14:paraId="20E63FFB">
      <w:pPr>
        <w:rPr>
          <w:rFonts w:hint="default" w:ascii="Times New Roman" w:hAnsi="Times New Roman" w:cs="Times New Roman"/>
          <w:sz w:val="26"/>
          <w:szCs w:val="26"/>
        </w:rPr>
      </w:pPr>
      <w:r>
        <w:rPr>
          <w:rFonts w:hint="default" w:ascii="Times New Roman" w:hAnsi="Times New Roman" w:cs="Times New Roman"/>
          <w:sz w:val="26"/>
          <w:szCs w:val="26"/>
        </w:rPr>
        <w:t>• Dữ liệu test trùng UnitId nếu không dùng Guid/prefix → false fail.</w:t>
      </w:r>
    </w:p>
    <w:p w14:paraId="70645799">
      <w:pPr>
        <w:rPr>
          <w:rFonts w:hint="default" w:ascii="Times New Roman" w:hAnsi="Times New Roman" w:cs="Times New Roman"/>
          <w:sz w:val="26"/>
          <w:szCs w:val="26"/>
        </w:rPr>
      </w:pPr>
      <w:r>
        <w:rPr>
          <w:rFonts w:hint="default" w:ascii="Times New Roman" w:hAnsi="Times New Roman" w:cs="Times New Roman"/>
          <w:sz w:val="26"/>
          <w:szCs w:val="26"/>
        </w:rPr>
        <w:t>• Sự khác nhau collation DB (case-sensitive) ảnh hưởng test trùng UnitId.</w:t>
      </w:r>
    </w:p>
    <w:p w14:paraId="60FBC49E">
      <w:pPr>
        <w:rPr>
          <w:rFonts w:hint="default" w:ascii="Times New Roman" w:hAnsi="Times New Roman" w:cs="Times New Roman"/>
          <w:sz w:val="26"/>
          <w:szCs w:val="26"/>
        </w:rPr>
      </w:pPr>
      <w:r>
        <w:rPr>
          <w:rFonts w:hint="default" w:ascii="Times New Roman" w:hAnsi="Times New Roman" w:cs="Times New Roman"/>
          <w:sz w:val="26"/>
          <w:szCs w:val="26"/>
        </w:rPr>
        <w:t>• Thiếu reference (System.Configuration/System.Data) ở project test gây lỗi build.</w:t>
      </w:r>
    </w:p>
    <w:p w14:paraId="2F15DF89">
      <w:pPr>
        <w:rPr>
          <w:rFonts w:hint="default" w:ascii="Times New Roman" w:hAnsi="Times New Roman" w:cs="Times New Roman"/>
          <w:sz w:val="26"/>
          <w:szCs w:val="26"/>
        </w:rPr>
      </w:pPr>
      <w:r>
        <w:rPr>
          <w:rFonts w:hint="default" w:ascii="Times New Roman" w:hAnsi="Times New Roman" w:cs="Times New Roman"/>
          <w:b/>
          <w:sz w:val="26"/>
          <w:szCs w:val="26"/>
        </w:rPr>
        <w:t>9. Đầu ra kiểm thử</w:t>
      </w:r>
    </w:p>
    <w:p w14:paraId="3CE3FE12">
      <w:pPr>
        <w:rPr>
          <w:rFonts w:hint="default" w:ascii="Times New Roman" w:hAnsi="Times New Roman" w:cs="Times New Roman"/>
          <w:sz w:val="26"/>
          <w:szCs w:val="26"/>
        </w:rPr>
      </w:pPr>
      <w:r>
        <w:rPr>
          <w:rFonts w:hint="default" w:ascii="Times New Roman" w:hAnsi="Times New Roman" w:cs="Times New Roman"/>
          <w:sz w:val="26"/>
          <w:szCs w:val="26"/>
        </w:rPr>
        <w:t>• Bộ Test Case (Excel) – có bước, expected, actual, status.</w:t>
      </w:r>
    </w:p>
    <w:p w14:paraId="06B89296">
      <w:pPr>
        <w:rPr>
          <w:rFonts w:hint="default" w:ascii="Times New Roman" w:hAnsi="Times New Roman" w:cs="Times New Roman"/>
          <w:sz w:val="26"/>
          <w:szCs w:val="26"/>
        </w:rPr>
      </w:pPr>
      <w:bookmarkStart w:id="0" w:name="_GoBack"/>
      <w:bookmarkEnd w:id="0"/>
      <w:r>
        <w:rPr>
          <w:rFonts w:hint="default" w:ascii="Times New Roman" w:hAnsi="Times New Roman" w:cs="Times New Roman"/>
          <w:sz w:val="26"/>
          <w:szCs w:val="26"/>
        </w:rPr>
        <w:t>• Báo cáo kiểm thử (Word) – tổng kết số lượng test, PASS/FAIL, nhận xét.</w:t>
      </w:r>
    </w:p>
    <w:p w14:paraId="2F860978">
      <w:pPr>
        <w:rPr>
          <w:rFonts w:hint="default" w:ascii="Times New Roman" w:hAnsi="Times New Roman" w:cs="Times New Roman"/>
          <w:sz w:val="26"/>
          <w:szCs w:val="26"/>
        </w:rPr>
      </w:pPr>
      <w:r>
        <w:rPr>
          <w:rFonts w:hint="default" w:ascii="Times New Roman" w:hAnsi="Times New Roman" w:cs="Times New Roman"/>
          <w:sz w:val="26"/>
          <w:szCs w:val="26"/>
        </w:rPr>
        <w:t>• Báo cáo lỗi (Word) – mô tả, bước tái tạo, severity/priority.</w:t>
      </w:r>
    </w:p>
    <w:p w14:paraId="1B5BFA05">
      <w:pPr>
        <w:rPr>
          <w:rFonts w:hint="default" w:ascii="Times New Roman" w:hAnsi="Times New Roman" w:cs="Times New Roman"/>
          <w:sz w:val="26"/>
          <w:szCs w:val="26"/>
        </w:rPr>
      </w:pPr>
    </w:p>
    <w:p w14:paraId="1655A5B5">
      <w:pPr>
        <w:rPr>
          <w:rFonts w:hint="default" w:ascii="Times New Roman" w:hAnsi="Times New Roman" w:cs="Times New Roman"/>
          <w:sz w:val="26"/>
          <w:szCs w:val="26"/>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6A65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Phan Thị Ái My</cp:lastModifiedBy>
  <dcterms:modified xsi:type="dcterms:W3CDTF">2026-02-03T07:27:15Z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61D8F0ABFED948A08512A837410465C9_12</vt:lpwstr>
  </property>
</Properties>
</file>