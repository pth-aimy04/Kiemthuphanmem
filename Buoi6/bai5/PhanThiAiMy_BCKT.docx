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481195">
      <w:pPr>
        <w:pStyle w:val="2"/>
        <w:jc w:val="center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BÁO CÁO KIỂM THỬ</w:t>
      </w:r>
    </w:p>
    <w:p w14:paraId="562FF16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1. Giới thiệu</w:t>
      </w:r>
      <w:r>
        <w:rPr>
          <w:rFonts w:hint="default" w:ascii="Times New Roman" w:hAnsi="Times New Roman" w:cs="Times New Roman"/>
          <w:b/>
          <w:sz w:val="26"/>
          <w:szCs w:val="26"/>
        </w:rPr>
        <w:br w:type="textWrapping"/>
      </w:r>
    </w:p>
    <w:p w14:paraId="77CAC06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Báo cáo kiểm thử này được thực hiện nhằm đánh giá chất lượng và độ chính xác của chức năng Add Job Title (C# Windows Forms) có kết nối cơ sở dữ liệu SQL Server.</w:t>
      </w:r>
    </w:p>
    <w:p w14:paraId="2AE4D7D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Hoạt động kiểm thử tập trung vào:</w:t>
      </w:r>
    </w:p>
    <w:p w14:paraId="35A85FB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• Kiểm tra tính hợp lệ dữ liệu đầu vào (Job Title, Description, Job Specification, Note)</w:t>
      </w:r>
    </w:p>
    <w:p w14:paraId="34AC359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• Kiểm tra luồng thao tác Save/Cancel</w:t>
      </w:r>
    </w:p>
    <w:p w14:paraId="6E1DE64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• Kiểm tra lưu dữ liệu xuống SQL Server và các ràng buộc (Unique/độ dài/file size)</w:t>
      </w:r>
    </w:p>
    <w:p w14:paraId="7692F5C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• Ghi nhận lỗi và lập báo cáo lỗi</w:t>
      </w:r>
    </w:p>
    <w:p w14:paraId="36ACE8E9">
      <w:pPr>
        <w:numPr>
          <w:ilvl w:val="0"/>
          <w:numId w:val="7"/>
        </w:numPr>
        <w:rPr>
          <w:rFonts w:hint="default" w:ascii="Times New Roman" w:hAnsi="Times New Roman" w:cs="Times New Roman"/>
          <w:b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Môi trường kiểm th</w:t>
      </w:r>
      <w:bookmarkStart w:id="0" w:name="_GoBack"/>
      <w:bookmarkEnd w:id="0"/>
      <w:r>
        <w:rPr>
          <w:rFonts w:hint="default" w:ascii="Times New Roman" w:hAnsi="Times New Roman" w:cs="Times New Roman"/>
          <w:b/>
          <w:sz w:val="26"/>
          <w:szCs w:val="26"/>
        </w:rPr>
        <w:t>ử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3"/>
        <w:gridCol w:w="5105"/>
      </w:tblGrid>
      <w:tr w14:paraId="612EB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top"/>
          </w:tcPr>
          <w:p w14:paraId="4DDB2BC2">
            <w:pPr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Hạng mục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A7F8EA3">
            <w:pPr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Giá trị</w:t>
            </w:r>
          </w:p>
        </w:tc>
      </w:tr>
      <w:tr w14:paraId="6B1E3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top"/>
          </w:tcPr>
          <w:p w14:paraId="26D01829">
            <w:pPr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Hệ điều hành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A962D9A">
            <w:pPr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Windows 10/11</w:t>
            </w:r>
          </w:p>
        </w:tc>
      </w:tr>
      <w:tr w14:paraId="06A7B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top"/>
          </w:tcPr>
          <w:p w14:paraId="428AE926">
            <w:pPr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IDE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6B7F1A9">
            <w:pPr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Visual Studio 2019</w:t>
            </w:r>
          </w:p>
        </w:tc>
      </w:tr>
      <w:tr w14:paraId="7C7AE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top"/>
          </w:tcPr>
          <w:p w14:paraId="7ADC97D3">
            <w:pPr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Ngôn ngữ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7F1446D">
            <w:pPr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C#</w:t>
            </w:r>
          </w:p>
        </w:tc>
      </w:tr>
      <w:tr w14:paraId="6455F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top"/>
          </w:tcPr>
          <w:p w14:paraId="71066F5B">
            <w:pPr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Framework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A11DA6A">
            <w:pPr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.NET Framework 4.7.2</w:t>
            </w:r>
          </w:p>
        </w:tc>
      </w:tr>
      <w:tr w14:paraId="7BE96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top"/>
          </w:tcPr>
          <w:p w14:paraId="080FF7C2">
            <w:pPr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Loại ứng dụng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D4FEBE1">
            <w:pPr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Windows Forms</w:t>
            </w:r>
          </w:p>
        </w:tc>
      </w:tr>
      <w:tr w14:paraId="7DE8B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top"/>
          </w:tcPr>
          <w:p w14:paraId="7E16D333">
            <w:pPr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Công cụ kiểm thử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B301B76">
            <w:pPr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Unit Test Project (.NET Framework) - MSTest</w:t>
            </w:r>
          </w:p>
        </w:tc>
      </w:tr>
      <w:tr w14:paraId="072A8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top"/>
          </w:tcPr>
          <w:p w14:paraId="58589A2D">
            <w:pPr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CSDL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F370D3E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SQL Server (KiemThu_Lab6)</w:t>
            </w:r>
          </w:p>
        </w:tc>
      </w:tr>
      <w:tr w14:paraId="5FEB2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top"/>
          </w:tcPr>
          <w:p w14:paraId="4223E672">
            <w:pPr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Phương pháp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CFF01AF">
            <w:pPr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Unit Test + Manual Test Case</w:t>
            </w:r>
          </w:p>
        </w:tc>
      </w:tr>
    </w:tbl>
    <w:p w14:paraId="0E55559E">
      <w:pPr>
        <w:numPr>
          <w:ilvl w:val="0"/>
          <w:numId w:val="0"/>
        </w:numPr>
        <w:rPr>
          <w:rFonts w:hint="default" w:ascii="Times New Roman" w:hAnsi="Times New Roman" w:cs="Times New Roman"/>
          <w:b/>
          <w:sz w:val="26"/>
          <w:szCs w:val="26"/>
        </w:rPr>
      </w:pPr>
    </w:p>
    <w:p w14:paraId="20FF118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b/>
          <w:sz w:val="26"/>
          <w:szCs w:val="26"/>
        </w:rPr>
        <w:t>3. Danh sách Test Case</w:t>
      </w:r>
    </w:p>
    <w:p w14:paraId="1CFF364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Tổng cộng 30 test case, chia thành 6 nhóm:</w:t>
      </w:r>
    </w:p>
    <w:p w14:paraId="1A6FA10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• Nhóm Job Title: 8 test</w:t>
      </w:r>
    </w:p>
    <w:p w14:paraId="5EC69E1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• Nhóm Job Specification: 6 test</w:t>
      </w:r>
    </w:p>
    <w:p w14:paraId="64F02DC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• Nhóm Job Specification: 6 test</w:t>
      </w:r>
    </w:p>
    <w:p w14:paraId="2C53767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• Nhóm Note: 4 test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• Nhóm Luồng nút (Save/Cancel): 4 test</w:t>
      </w:r>
    </w:p>
    <w:p w14:paraId="3920BFB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• Nhóm DB &amp; Security: 2 test</w:t>
      </w:r>
    </w:p>
    <w:p w14:paraId="5424C2F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b/>
          <w:sz w:val="26"/>
          <w:szCs w:val="26"/>
        </w:rPr>
        <w:t>4. Tổng kết kết quả kiểm thử</w:t>
      </w:r>
    </w:p>
    <w:p w14:paraId="6EFA733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Tổng số test case: 30</w:t>
      </w:r>
    </w:p>
    <w:p w14:paraId="13E2887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Test case đạt (PASS): 28</w:t>
      </w:r>
    </w:p>
    <w:p w14:paraId="21A5480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Test case không đạt (FAIL): 2 (TC_JT_08, TC_FILE_05)</w:t>
      </w:r>
    </w:p>
    <w:p w14:paraId="6EE989B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b/>
          <w:sz w:val="26"/>
          <w:szCs w:val="26"/>
        </w:rPr>
        <w:t>5. Nhận xét và đề xuất cải tiến</w:t>
      </w:r>
    </w:p>
    <w:p w14:paraId="66118B8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Nhận xét:</w:t>
      </w:r>
    </w:p>
    <w:p w14:paraId="264A33D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• Các quy tắc validation hoạt động ổn định ở hầu hết trường hợp.</w:t>
      </w:r>
    </w:p>
    <w:p w14:paraId="75598D6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• Luồng Save/Cancel tái lập được, dữ liệu lưu đúng xuống SQL Server trong các case hợp lệ.</w:t>
      </w:r>
    </w:p>
    <w:p w14:paraId="538EAA8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• Còn 2 lỗi cần cải thiện liên quan đến kiểm tra trùng Job Title và validate kích thước file Job Specification.</w:t>
      </w:r>
    </w:p>
    <w:p w14:paraId="1356D2A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Đề xuất:</w:t>
      </w:r>
    </w:p>
    <w:p w14:paraId="2C9F75F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• Chuẩn hoá và hiển thị thông báo lỗi trùng Job Title rõ ràng trước khi insert.</w:t>
      </w:r>
    </w:p>
    <w:p w14:paraId="39B441A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• Bắt và hiển thị lỗi kết nối DB thân thiện (không treo/không message chung chung).</w:t>
      </w:r>
    </w:p>
    <w:p w14:paraId="3E623BF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• Bổ sung test tự động cho validate file size (giới hạn 1024KB) và trường hợp SQL Server unavailable.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5DE618"/>
    <w:multiLevelType w:val="singleLevel"/>
    <w:tmpl w:val="8F5DE618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643F79"/>
    <w:rsid w:val="130E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Phan Thị Ái My</cp:lastModifiedBy>
  <dcterms:modified xsi:type="dcterms:W3CDTF">2026-02-03T07:33:26Z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D7F8D69C2D7F4B9B93C91B008217F132_13</vt:lpwstr>
  </property>
</Properties>
</file>