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901D4">
      <w:pPr>
        <w:pStyle w:val="2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BÁO CÁO LỖI</w:t>
      </w:r>
    </w:p>
    <w:p w14:paraId="60F4CE78">
      <w:pPr>
        <w:pStyle w:val="3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BUG: JT-001</w:t>
      </w:r>
      <w:bookmarkStart w:id="0" w:name="_GoBack"/>
      <w:bookmarkEnd w:id="0"/>
    </w:p>
    <w:tbl>
      <w:tblPr>
        <w:tblStyle w:val="35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BCB5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auto"/>
            <w:vAlign w:val="top"/>
          </w:tcPr>
          <w:p w14:paraId="61D3690B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Mô tả lỗi (tóm tắt)</w:t>
            </w:r>
          </w:p>
        </w:tc>
        <w:tc>
          <w:tcPr>
            <w:tcW w:w="4320" w:type="dxa"/>
            <w:shd w:val="clear" w:color="auto" w:fill="auto"/>
            <w:vAlign w:val="top"/>
          </w:tcPr>
          <w:p w14:paraId="6778D794">
            <w:pP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Không xử lý đúng trường hợp Job Title đã tồn tại (Duplicate)</w:t>
            </w:r>
          </w:p>
        </w:tc>
      </w:tr>
      <w:tr w14:paraId="00C3B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auto"/>
            <w:vAlign w:val="top"/>
          </w:tcPr>
          <w:p w14:paraId="76E909E8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Mức độ nghiêm trọng</w:t>
            </w:r>
          </w:p>
        </w:tc>
        <w:tc>
          <w:tcPr>
            <w:tcW w:w="4320" w:type="dxa"/>
            <w:shd w:val="clear" w:color="auto" w:fill="auto"/>
            <w:vAlign w:val="top"/>
          </w:tcPr>
          <w:p w14:paraId="320962BC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Cao</w:t>
            </w:r>
          </w:p>
        </w:tc>
      </w:tr>
      <w:tr w14:paraId="1C3B9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auto"/>
            <w:vAlign w:val="top"/>
          </w:tcPr>
          <w:p w14:paraId="415B0112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Mức độ ưu tiên</w:t>
            </w:r>
          </w:p>
        </w:tc>
        <w:tc>
          <w:tcPr>
            <w:tcW w:w="4320" w:type="dxa"/>
            <w:shd w:val="clear" w:color="auto" w:fill="auto"/>
            <w:vAlign w:val="top"/>
          </w:tcPr>
          <w:p w14:paraId="3EFAD3D0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Cao</w:t>
            </w:r>
          </w:p>
        </w:tc>
      </w:tr>
      <w:tr w14:paraId="379EF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auto"/>
            <w:vAlign w:val="top"/>
          </w:tcPr>
          <w:p w14:paraId="59B91D95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Người báo cáo</w:t>
            </w:r>
          </w:p>
        </w:tc>
        <w:tc>
          <w:tcPr>
            <w:tcW w:w="4320" w:type="dxa"/>
            <w:shd w:val="clear" w:color="auto" w:fill="auto"/>
            <w:vAlign w:val="top"/>
          </w:tcPr>
          <w:p w14:paraId="45E035C2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Phan Thị Ái My</w:t>
            </w:r>
          </w:p>
        </w:tc>
      </w:tr>
      <w:tr w14:paraId="32BA3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auto"/>
            <w:vAlign w:val="top"/>
          </w:tcPr>
          <w:p w14:paraId="6C88C046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Ngày báo cáo</w:t>
            </w:r>
          </w:p>
        </w:tc>
        <w:tc>
          <w:tcPr>
            <w:tcW w:w="4320" w:type="dxa"/>
            <w:shd w:val="clear" w:color="auto" w:fill="auto"/>
            <w:vAlign w:val="top"/>
          </w:tcPr>
          <w:p w14:paraId="4DB6D1D3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03/02/2026</w:t>
            </w:r>
          </w:p>
        </w:tc>
      </w:tr>
      <w:tr w14:paraId="1E52F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auto"/>
            <w:vAlign w:val="top"/>
          </w:tcPr>
          <w:p w14:paraId="4FE2CE9D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Môi trường</w:t>
            </w:r>
          </w:p>
        </w:tc>
        <w:tc>
          <w:tcPr>
            <w:tcW w:w="4320" w:type="dxa"/>
            <w:shd w:val="clear" w:color="auto" w:fill="auto"/>
            <w:vAlign w:val="top"/>
          </w:tcPr>
          <w:p w14:paraId="5CF081F6">
            <w:pP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Windows 10/11 - Visual Studio 2019 - SQL Server</w:t>
            </w:r>
          </w:p>
        </w:tc>
      </w:tr>
      <w:tr w14:paraId="7E55F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auto"/>
            <w:vAlign w:val="top"/>
          </w:tcPr>
          <w:p w14:paraId="1A0D49D8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Test case liên quan</w:t>
            </w:r>
          </w:p>
        </w:tc>
        <w:tc>
          <w:tcPr>
            <w:tcW w:w="4320" w:type="dxa"/>
            <w:shd w:val="clear" w:color="auto" w:fill="auto"/>
            <w:vAlign w:val="top"/>
          </w:tcPr>
          <w:p w14:paraId="5EEC2D78">
            <w:pP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TC_JT_08</w:t>
            </w:r>
          </w:p>
        </w:tc>
      </w:tr>
    </w:tbl>
    <w:p w14:paraId="6619EE81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4370ECAA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Các bước tái tạo:</w:t>
      </w:r>
    </w:p>
    <w:p w14:paraId="1A20591E">
      <w:pPr>
        <w:ind w:left="24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Precondition: DB đã có record Job Title = QA Engineer</w:t>
      </w:r>
    </w:p>
    <w:p w14:paraId="417D2FDC">
      <w:pPr>
        <w:ind w:left="24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Mở form Add Job Title</w:t>
      </w:r>
    </w:p>
    <w:p w14:paraId="7525AA55">
      <w:pPr>
        <w:ind w:left="24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Nhập Job Title="QA Engineer", các trường khác hợp lệ</w:t>
      </w:r>
    </w:p>
    <w:p w14:paraId="02D4BF75">
      <w:pPr>
        <w:ind w:left="24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Nhấn Save</w:t>
      </w:r>
    </w:p>
    <w:p w14:paraId="1C64F726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Kết quả mong đợi:</w:t>
      </w:r>
    </w:p>
    <w:p w14:paraId="48C6883F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Hiển thị thông báo "Job Title already exists" và không lưu dữ liệu.</w:t>
      </w:r>
    </w:p>
    <w:p w14:paraId="12FF4487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Kết quả thực tế:</w:t>
      </w:r>
    </w:p>
    <w:p w14:paraId="2CD28182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Không hiển thị đúng thông báo hoặc rơi vào lỗi DB chung chung.</w:t>
      </w:r>
    </w:p>
    <w:p w14:paraId="3E88F12D">
      <w:pPr>
        <w:pStyle w:val="3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0DF6BA1D">
      <w:pPr>
        <w:pStyle w:val="3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3DAB52FA">
      <w:pPr>
        <w:pStyle w:val="3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BUG: JT-002</w:t>
      </w:r>
    </w:p>
    <w:tbl>
      <w:tblPr>
        <w:tblStyle w:val="35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854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auto"/>
            <w:vAlign w:val="top"/>
          </w:tcPr>
          <w:p w14:paraId="1C6F517E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Mô tả lỗi (tóm tắt)</w:t>
            </w:r>
          </w:p>
        </w:tc>
        <w:tc>
          <w:tcPr>
            <w:tcW w:w="4320" w:type="dxa"/>
            <w:shd w:val="clear" w:color="auto" w:fill="auto"/>
            <w:vAlign w:val="top"/>
          </w:tcPr>
          <w:p w14:paraId="72405782">
            <w:pP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Không validate đúng kích thước file Job Specification (&gt;1024KB)</w:t>
            </w:r>
          </w:p>
        </w:tc>
      </w:tr>
      <w:tr w14:paraId="5E311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auto"/>
            <w:vAlign w:val="top"/>
          </w:tcPr>
          <w:p w14:paraId="5B8026C7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Mức độ nghiêm trọng</w:t>
            </w:r>
          </w:p>
        </w:tc>
        <w:tc>
          <w:tcPr>
            <w:tcW w:w="4320" w:type="dxa"/>
            <w:shd w:val="clear" w:color="auto" w:fill="auto"/>
            <w:vAlign w:val="top"/>
          </w:tcPr>
          <w:p w14:paraId="535F338E">
            <w:pP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Cao</w:t>
            </w:r>
          </w:p>
        </w:tc>
      </w:tr>
      <w:tr w14:paraId="34EF3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auto"/>
            <w:vAlign w:val="top"/>
          </w:tcPr>
          <w:p w14:paraId="3D5F9641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Mức độ ưu tiên</w:t>
            </w:r>
          </w:p>
        </w:tc>
        <w:tc>
          <w:tcPr>
            <w:tcW w:w="4320" w:type="dxa"/>
            <w:shd w:val="clear" w:color="auto" w:fill="auto"/>
            <w:vAlign w:val="top"/>
          </w:tcPr>
          <w:p w14:paraId="679D46E6">
            <w:pP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Cao</w:t>
            </w:r>
          </w:p>
        </w:tc>
      </w:tr>
      <w:tr w14:paraId="7103C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auto"/>
            <w:vAlign w:val="top"/>
          </w:tcPr>
          <w:p w14:paraId="548420A2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Người báo cáo</w:t>
            </w:r>
          </w:p>
        </w:tc>
        <w:tc>
          <w:tcPr>
            <w:tcW w:w="4320" w:type="dxa"/>
            <w:shd w:val="clear" w:color="auto" w:fill="auto"/>
            <w:vAlign w:val="top"/>
          </w:tcPr>
          <w:p w14:paraId="4B6D1BC7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Phan Thị Ái My</w:t>
            </w:r>
          </w:p>
        </w:tc>
      </w:tr>
      <w:tr w14:paraId="3241A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auto"/>
            <w:vAlign w:val="top"/>
          </w:tcPr>
          <w:p w14:paraId="53351D61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Ngày báo cáo</w:t>
            </w:r>
          </w:p>
        </w:tc>
        <w:tc>
          <w:tcPr>
            <w:tcW w:w="4320" w:type="dxa"/>
            <w:shd w:val="clear" w:color="auto" w:fill="auto"/>
            <w:vAlign w:val="top"/>
          </w:tcPr>
          <w:p w14:paraId="1DA5EE35">
            <w:pP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03/02/2026</w:t>
            </w:r>
          </w:p>
        </w:tc>
      </w:tr>
      <w:tr w14:paraId="62EB4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auto"/>
            <w:vAlign w:val="top"/>
          </w:tcPr>
          <w:p w14:paraId="02ED33FD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Môi trường</w:t>
            </w:r>
          </w:p>
        </w:tc>
        <w:tc>
          <w:tcPr>
            <w:tcW w:w="4320" w:type="dxa"/>
            <w:shd w:val="clear" w:color="auto" w:fill="auto"/>
            <w:vAlign w:val="top"/>
          </w:tcPr>
          <w:p w14:paraId="4711DB63">
            <w:pP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Windows 10/11 - Visual Studio 2019 - SQL Server</w:t>
            </w:r>
          </w:p>
        </w:tc>
      </w:tr>
      <w:tr w14:paraId="0BEBA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auto"/>
            <w:vAlign w:val="top"/>
          </w:tcPr>
          <w:p w14:paraId="097BFE5B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Test case liên quan</w:t>
            </w:r>
          </w:p>
        </w:tc>
        <w:tc>
          <w:tcPr>
            <w:tcW w:w="4320" w:type="dxa"/>
            <w:shd w:val="clear" w:color="auto" w:fill="auto"/>
            <w:vAlign w:val="top"/>
          </w:tcPr>
          <w:p w14:paraId="76500AB0">
            <w:pP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TC_FILE_05</w:t>
            </w:r>
          </w:p>
        </w:tc>
      </w:tr>
    </w:tbl>
    <w:p w14:paraId="40780DDA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222D19AC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Các bước tái tạo:</w:t>
      </w:r>
    </w:p>
    <w:p w14:paraId="2C9FDF92">
      <w:pPr>
        <w:ind w:left="24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Mở form Add Job Title</w:t>
      </w:r>
    </w:p>
    <w:p w14:paraId="47657673">
      <w:pPr>
        <w:ind w:left="24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Nhập Job Title hợp lệ</w:t>
      </w:r>
    </w:p>
    <w:p w14:paraId="2478105F">
      <w:pPr>
        <w:ind w:left="24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Chọn file Job Specification có dung lượng 1025KB</w:t>
      </w:r>
    </w:p>
    <w:p w14:paraId="122B56E6">
      <w:pPr>
        <w:ind w:left="24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Nhấn Save</w:t>
      </w:r>
    </w:p>
    <w:p w14:paraId="167441C6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Kết quả mong đợi:</w:t>
      </w:r>
    </w:p>
    <w:p w14:paraId="49A7A6C5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Hiển thị thông báo "File max size 1024KB" và không lưu dữ liệu.</w:t>
      </w:r>
    </w:p>
    <w:p w14:paraId="15C062A4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Kết quả thực tế:</w:t>
      </w:r>
    </w:p>
    <w:p w14:paraId="66765E45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Ứng dụng vẫn cho Save, không báo lỗi dung lượng file.</w:t>
      </w:r>
    </w:p>
    <w:p w14:paraId="6DE7DFC3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3E32D7"/>
    <w:rsid w:val="2B62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Phan Thị Ái My</cp:lastModifiedBy>
  <dcterms:modified xsi:type="dcterms:W3CDTF">2026-02-03T07:34:10Z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A68F79EF42BF47158B4FD5C393E49CCB_13</vt:lpwstr>
  </property>
</Properties>
</file>