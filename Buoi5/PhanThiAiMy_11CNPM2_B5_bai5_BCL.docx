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/>
    <w:p w14:paraId="24FC0BA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BÁO CÁO LỖI</w:t>
      </w:r>
    </w:p>
    <w:p w14:paraId="5145FC6E">
      <w:pPr>
        <w:rPr>
          <w:rFonts w:hint="default"/>
          <w:lang w:val="en-US"/>
        </w:rPr>
      </w:pPr>
    </w:p>
    <w:p w14:paraId="40F3B2C8">
      <w:pPr>
        <w:rPr>
          <w:rFonts w:hint="default"/>
          <w:lang w:val="en-US"/>
        </w:rPr>
      </w:pPr>
      <w:r>
        <w:rPr>
          <w:rFonts w:hint="default"/>
          <w:lang w:val="en-US"/>
        </w:rPr>
        <w:t>Thông Tin Chung</w:t>
      </w:r>
    </w:p>
    <w:p w14:paraId="4070F1ED">
      <w:pPr>
        <w:rPr>
          <w:rFonts w:hint="default"/>
          <w:lang w:val="en-US"/>
        </w:rPr>
      </w:pPr>
    </w:p>
    <w:p w14:paraId="504E60F7">
      <w:pPr>
        <w:rPr>
          <w:rFonts w:hint="default"/>
          <w:lang w:val="en-US"/>
        </w:rPr>
      </w:pPr>
      <w:r>
        <w:rPr>
          <w:rFonts w:hint="default"/>
          <w:lang w:val="en-US"/>
        </w:rPr>
        <w:t>Mô Tả Lỗi (Tóm tắt): Hệ thống không xử lý đúng lỗi trùng mã khách hàng khi đăng ký</w:t>
      </w:r>
    </w:p>
    <w:p w14:paraId="6139B291">
      <w:pPr>
        <w:rPr>
          <w:rFonts w:hint="default"/>
          <w:lang w:val="en-US"/>
        </w:rPr>
      </w:pPr>
      <w:r>
        <w:rPr>
          <w:rFonts w:hint="default"/>
          <w:lang w:val="en-US"/>
        </w:rPr>
        <w:t>ID Lỗi: CUST-001</w:t>
      </w:r>
    </w:p>
    <w:p w14:paraId="6F072C72">
      <w:pPr>
        <w:rPr>
          <w:rFonts w:hint="default"/>
          <w:lang w:val="en-US"/>
        </w:rPr>
      </w:pPr>
      <w:r>
        <w:rPr>
          <w:rFonts w:hint="default"/>
          <w:lang w:val="en-US"/>
        </w:rPr>
        <w:t>Phiên Bản Sản Phẩm: Hệ thống đăng ký khách hàng</w:t>
      </w:r>
    </w:p>
    <w:p w14:paraId="5E315B2F">
      <w:pPr>
        <w:rPr>
          <w:rFonts w:hint="default"/>
          <w:lang w:val="en-US"/>
        </w:rPr>
      </w:pPr>
      <w:r>
        <w:rPr>
          <w:rFonts w:hint="default"/>
          <w:lang w:val="en-US"/>
        </w:rPr>
        <w:t>Mức Độ Nghiêm Trọng: Cao</w:t>
      </w:r>
    </w:p>
    <w:p w14:paraId="00110BE5">
      <w:pPr>
        <w:rPr>
          <w:rFonts w:hint="default"/>
          <w:lang w:val="en-US"/>
        </w:rPr>
      </w:pPr>
      <w:r>
        <w:rPr>
          <w:rFonts w:hint="default"/>
          <w:lang w:val="en-US"/>
        </w:rPr>
        <w:t>Mức Độ Ưu Tiên: Cao</w:t>
      </w:r>
    </w:p>
    <w:p w14:paraId="088ABFF5">
      <w:pPr>
        <w:rPr>
          <w:rFonts w:hint="default"/>
          <w:lang w:val="en-US"/>
        </w:rPr>
      </w:pPr>
      <w:r>
        <w:rPr>
          <w:rFonts w:hint="default"/>
          <w:lang w:val="en-US"/>
        </w:rPr>
        <w:t>Giao Cho: ThS. Phạm Trọng Huynh</w:t>
      </w:r>
    </w:p>
    <w:p w14:paraId="7ABDAB22">
      <w:pPr>
        <w:rPr>
          <w:rFonts w:hint="default"/>
          <w:lang w:val="en-US"/>
        </w:rPr>
      </w:pPr>
      <w:r>
        <w:rPr>
          <w:rFonts w:hint="default"/>
          <w:lang w:val="en-US"/>
        </w:rPr>
        <w:t>Người Báo Cáo: Phan Thị Ái My</w:t>
      </w:r>
    </w:p>
    <w:p w14:paraId="32B9FAB8">
      <w:pPr>
        <w:rPr>
          <w:rFonts w:hint="default"/>
          <w:lang w:val="en-US"/>
        </w:rPr>
      </w:pPr>
      <w:r>
        <w:rPr>
          <w:rFonts w:hint="default"/>
          <w:lang w:val="en-US"/>
        </w:rPr>
        <w:t>Ngày Báo Cáo: 27/01/2026</w:t>
      </w:r>
    </w:p>
    <w:p w14:paraId="1F3DC470">
      <w:pPr>
        <w:rPr>
          <w:rFonts w:hint="default"/>
          <w:lang w:val="en-US"/>
        </w:rPr>
      </w:pPr>
      <w:r>
        <w:rPr>
          <w:rFonts w:hint="default"/>
          <w:lang w:val="en-US"/>
        </w:rPr>
        <w:t>Lý Do: Lỗi logic kiểm tra dữ liệu</w:t>
      </w:r>
    </w:p>
    <w:p w14:paraId="1EE8CADF">
      <w:pPr>
        <w:rPr>
          <w:rFonts w:hint="default"/>
          <w:lang w:val="en-US"/>
        </w:rPr>
      </w:pPr>
      <w:r>
        <w:rPr>
          <w:rFonts w:hint="default"/>
          <w:lang w:val="en-US"/>
        </w:rPr>
        <w:t>Tình Trạng: Mới</w:t>
      </w:r>
    </w:p>
    <w:p w14:paraId="454AC072">
      <w:pPr>
        <w:rPr>
          <w:rFonts w:hint="default"/>
          <w:lang w:val="en-US"/>
        </w:rPr>
      </w:pPr>
      <w:r>
        <w:rPr>
          <w:rFonts w:hint="default"/>
          <w:lang w:val="en-US"/>
        </w:rPr>
        <w:t>Môi Trường: Windows 10 - Visual Studio</w:t>
      </w:r>
    </w:p>
    <w:p w14:paraId="78D9F2E6">
      <w:pPr>
        <w:rPr>
          <w:rFonts w:hint="default"/>
          <w:lang w:val="en-US"/>
        </w:rPr>
      </w:pPr>
      <w:r>
        <w:rPr>
          <w:rFonts w:hint="default"/>
          <w:lang w:val="en-US"/>
        </w:rPr>
        <w:t>Mô Tả Lỗi (Chi Tiết):</w:t>
      </w:r>
    </w:p>
    <w:p w14:paraId="29420E6D">
      <w:pPr>
        <w:rPr>
          <w:rFonts w:hint="default"/>
          <w:lang w:val="en-US"/>
        </w:rPr>
      </w:pPr>
      <w:r>
        <w:rPr>
          <w:rFonts w:hint="default"/>
          <w:lang w:val="en-US"/>
        </w:rPr>
        <w:t>Trong quá trình kiểm thử chức năng đăng ký khách hàng, khi người dùng nhập mã khách hàng đã tồn tại trong hệ thống (ví dụ: KH0001), hệ thống không hiển thị thông báo lỗi tương ứng, hoặc hiển thị nhưng không đúng quy tắc kiểm tra dữ liệu.</w:t>
      </w:r>
    </w:p>
    <w:p w14:paraId="7485FD60">
      <w:pPr>
        <w:rPr>
          <w:rFonts w:hint="default"/>
          <w:lang w:val="en-US"/>
        </w:rPr>
      </w:pPr>
      <w:r>
        <w:rPr>
          <w:rFonts w:hint="default"/>
          <w:lang w:val="en-US"/>
        </w:rPr>
        <w:t>Điều này dẫn đến:</w:t>
      </w:r>
    </w:p>
    <w:p w14:paraId="4974C3E7">
      <w:pPr>
        <w:rPr>
          <w:rFonts w:hint="default"/>
          <w:lang w:val="en-US"/>
        </w:rPr>
      </w:pPr>
      <w:r>
        <w:rPr>
          <w:rFonts w:hint="default"/>
          <w:lang w:val="en-US"/>
        </w:rPr>
        <w:t>Người dùng tưởng rằng dữ liệu hợp lệ</w:t>
      </w:r>
    </w:p>
    <w:p w14:paraId="71DFB417">
      <w:pPr>
        <w:rPr>
          <w:rFonts w:hint="default"/>
          <w:lang w:val="en-US"/>
        </w:rPr>
      </w:pPr>
      <w:r>
        <w:rPr>
          <w:rFonts w:hint="default"/>
          <w:lang w:val="en-US"/>
        </w:rPr>
        <w:t>Có nguy cơ ghi đè hoặc gây xung đột dữ liệu</w:t>
      </w:r>
    </w:p>
    <w:p w14:paraId="04026AFC">
      <w:pPr>
        <w:rPr>
          <w:rFonts w:hint="default"/>
          <w:lang w:val="en-US"/>
        </w:rPr>
      </w:pPr>
      <w:r>
        <w:rPr>
          <w:rFonts w:hint="default"/>
          <w:lang w:val="en-US"/>
        </w:rPr>
        <w:t>Không phù hợp với yêu cầu đặc tả hệ thống</w:t>
      </w:r>
    </w:p>
    <w:p w14:paraId="4CFCCC01">
      <w:pPr>
        <w:rPr>
          <w:rFonts w:hint="default"/>
          <w:lang w:val="en-US"/>
        </w:rPr>
      </w:pPr>
      <w:r>
        <w:rPr>
          <w:rFonts w:hint="default"/>
          <w:lang w:val="en-US"/>
        </w:rPr>
        <w:t>Các Bước Tái Tạo Lỗi:</w:t>
      </w:r>
    </w:p>
    <w:p w14:paraId="483ABD54">
      <w:pPr>
        <w:rPr>
          <w:rFonts w:hint="default"/>
          <w:lang w:val="en-US"/>
        </w:rPr>
      </w:pPr>
      <w:r>
        <w:rPr>
          <w:rFonts w:hint="default"/>
          <w:lang w:val="en-US"/>
        </w:rPr>
        <w:t>Nhập mã khách hàng: KH0001 (đã tồn tại trong DB)</w:t>
      </w:r>
    </w:p>
    <w:p w14:paraId="2F29DB16">
      <w:pPr>
        <w:rPr>
          <w:rFonts w:hint="default"/>
          <w:lang w:val="en-US"/>
        </w:rPr>
      </w:pPr>
      <w:r>
        <w:rPr>
          <w:rFonts w:hint="default"/>
          <w:lang w:val="en-US"/>
        </w:rPr>
        <w:t>Nhập các thông tin khác hợp lệ</w:t>
      </w:r>
    </w:p>
    <w:p w14:paraId="31138BE7">
      <w:pPr>
        <w:rPr>
          <w:rFonts w:hint="default"/>
          <w:lang w:val="en-US"/>
        </w:rPr>
      </w:pPr>
      <w:r>
        <w:rPr>
          <w:rFonts w:hint="default"/>
          <w:lang w:val="en-US"/>
        </w:rPr>
        <w:t>Nhấn Save</w:t>
      </w:r>
    </w:p>
    <w:p w14:paraId="645DF19E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Mong Đợi:</w:t>
      </w:r>
    </w:p>
    <w:p w14:paraId="2B7ED1FB">
      <w:pPr>
        <w:rPr>
          <w:rFonts w:hint="default"/>
          <w:lang w:val="en-US"/>
        </w:rPr>
      </w:pPr>
      <w:r>
        <w:rPr>
          <w:rFonts w:hint="default"/>
          <w:lang w:val="en-US"/>
        </w:rPr>
        <w:t>Hiển thị thông báo lỗi:</w:t>
      </w:r>
    </w:p>
    <w:p w14:paraId="22A0005A">
      <w:pPr>
        <w:rPr>
          <w:rFonts w:hint="default"/>
          <w:lang w:val="en-US"/>
        </w:rPr>
      </w:pPr>
      <w:r>
        <w:rPr>
          <w:rFonts w:hint="default"/>
          <w:lang w:val="en-US"/>
        </w:rPr>
        <w:t>"Mã khách hàng đã tồn tại."</w:t>
      </w:r>
    </w:p>
    <w:p w14:paraId="1C015259">
      <w:pPr>
        <w:rPr>
          <w:rFonts w:hint="default"/>
          <w:lang w:val="en-US"/>
        </w:rPr>
      </w:pPr>
      <w:r>
        <w:rPr>
          <w:rFonts w:hint="default"/>
          <w:lang w:val="en-US"/>
        </w:rPr>
        <w:t>Yêu cầu người dùng nhập mã mới hợp lệ</w:t>
      </w:r>
    </w:p>
    <w:p w14:paraId="07424D9A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Thực Tế:</w:t>
      </w:r>
    </w:p>
    <w:p w14:paraId="69F252BD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không hiển thị lỗi đúng như yêu cầu, hoặc xử lý sai với dữ liệu trùng</w:t>
      </w:r>
    </w:p>
    <w:p w14:paraId="0A6E2138">
      <w:pPr>
        <w:rPr>
          <w:rFonts w:hint="default"/>
          <w:lang w:val="en-US"/>
        </w:rPr>
      </w:pPr>
      <w:r>
        <w:rPr>
          <w:rFonts w:hint="default"/>
          <w:lang w:val="en-US"/>
        </w:rPr>
        <w:t>Testcase TC10 FAILED</w:t>
      </w:r>
    </w:p>
    <w:p w14:paraId="310B0448">
      <w:pPr>
        <w:rPr>
          <w:rFonts w:hint="default"/>
          <w:lang w:val="en-US"/>
        </w:rPr>
      </w:pPr>
    </w:p>
    <w:p w14:paraId="337610F2">
      <w:pPr>
        <w:rPr>
          <w:rFonts w:hint="default"/>
          <w:lang w:val="en-US"/>
        </w:rPr>
      </w:pPr>
    </w:p>
    <w:p w14:paraId="4353EE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BÁO CÁO LỖI 2</w:t>
      </w:r>
    </w:p>
    <w:p w14:paraId="5144A009">
      <w:pPr>
        <w:rPr>
          <w:rFonts w:hint="default"/>
          <w:lang w:val="en-US"/>
        </w:rPr>
      </w:pPr>
      <w:r>
        <w:rPr>
          <w:rFonts w:hint="default"/>
          <w:lang w:val="en-US"/>
        </w:rPr>
        <w:t>Thông Tin Chung</w:t>
      </w:r>
    </w:p>
    <w:p w14:paraId="34623C79">
      <w:pPr>
        <w:rPr>
          <w:rFonts w:hint="default"/>
          <w:lang w:val="en-US"/>
        </w:rPr>
      </w:pPr>
      <w:r>
        <w:rPr>
          <w:rFonts w:hint="default"/>
          <w:lang w:val="en-US"/>
        </w:rPr>
        <w:t>Mô Tả Lỗi (Tóm tắt): Hệ thống không kiểm tra đúng lỗi trùng email khi đăng ký</w:t>
      </w:r>
    </w:p>
    <w:p w14:paraId="293671A8">
      <w:pPr>
        <w:rPr>
          <w:rFonts w:hint="default"/>
          <w:lang w:val="en-US"/>
        </w:rPr>
      </w:pPr>
      <w:r>
        <w:rPr>
          <w:rFonts w:hint="default"/>
          <w:lang w:val="en-US"/>
        </w:rPr>
        <w:t>ID Lỗi: CUST-002</w:t>
      </w:r>
    </w:p>
    <w:p w14:paraId="14DDD621">
      <w:pPr>
        <w:rPr>
          <w:rFonts w:hint="default"/>
          <w:lang w:val="en-US"/>
        </w:rPr>
      </w:pPr>
      <w:r>
        <w:rPr>
          <w:rFonts w:hint="default"/>
          <w:lang w:val="en-US"/>
        </w:rPr>
        <w:t>Phiên Bản Sản Phẩm: Hệ thống đăng ký khách hàng</w:t>
      </w:r>
    </w:p>
    <w:p w14:paraId="19A222FC">
      <w:pPr>
        <w:rPr>
          <w:rFonts w:hint="default"/>
          <w:lang w:val="en-US"/>
        </w:rPr>
      </w:pPr>
      <w:r>
        <w:rPr>
          <w:rFonts w:hint="default"/>
          <w:lang w:val="en-US"/>
        </w:rPr>
        <w:t>Mức Độ Nghiêm Trọng: Cao</w:t>
      </w:r>
    </w:p>
    <w:p w14:paraId="2BC2EAC7">
      <w:pPr>
        <w:rPr>
          <w:rFonts w:hint="default"/>
          <w:lang w:val="en-US"/>
        </w:rPr>
      </w:pPr>
      <w:r>
        <w:rPr>
          <w:rFonts w:hint="default"/>
          <w:lang w:val="en-US"/>
        </w:rPr>
        <w:t>Mức Độ Ưu Tiên: Cao</w:t>
      </w:r>
    </w:p>
    <w:p w14:paraId="5B9A32AF">
      <w:pPr>
        <w:rPr>
          <w:rFonts w:hint="default"/>
          <w:lang w:val="en-US"/>
        </w:rPr>
      </w:pPr>
      <w:r>
        <w:rPr>
          <w:rFonts w:hint="default"/>
          <w:lang w:val="en-US"/>
        </w:rPr>
        <w:t>Giao Cho: ThS. Phạm Trọng Huynh</w:t>
      </w:r>
    </w:p>
    <w:p w14:paraId="3C243461">
      <w:pPr>
        <w:rPr>
          <w:rFonts w:hint="default"/>
          <w:lang w:val="en-US"/>
        </w:rPr>
      </w:pPr>
      <w:r>
        <w:rPr>
          <w:rFonts w:hint="default"/>
          <w:lang w:val="en-US"/>
        </w:rPr>
        <w:t>Người Báo Cáo: Phan Thị Ái My</w:t>
      </w:r>
    </w:p>
    <w:p w14:paraId="567809C7">
      <w:pPr>
        <w:rPr>
          <w:rFonts w:hint="default"/>
          <w:lang w:val="en-US"/>
        </w:rPr>
      </w:pPr>
      <w:r>
        <w:rPr>
          <w:rFonts w:hint="default"/>
          <w:lang w:val="en-US"/>
        </w:rPr>
        <w:t>Ngày Báo Cáo: 27/01/2026</w:t>
      </w:r>
    </w:p>
    <w:p w14:paraId="000006EF">
      <w:pPr>
        <w:rPr>
          <w:rFonts w:hint="default"/>
          <w:lang w:val="en-US"/>
        </w:rPr>
      </w:pPr>
      <w:r>
        <w:rPr>
          <w:rFonts w:hint="default"/>
          <w:lang w:val="en-US"/>
        </w:rPr>
        <w:t>Lý Do: Lỗi logic kiểm tra dữ liệu</w:t>
      </w:r>
    </w:p>
    <w:p w14:paraId="53A31CC3">
      <w:pPr>
        <w:rPr>
          <w:rFonts w:hint="default"/>
          <w:lang w:val="en-US"/>
        </w:rPr>
      </w:pPr>
      <w:r>
        <w:rPr>
          <w:rFonts w:hint="default"/>
          <w:lang w:val="en-US"/>
        </w:rPr>
        <w:t>Tình Trạng: Mới</w:t>
      </w:r>
    </w:p>
    <w:p w14:paraId="55EB4933">
      <w:pPr>
        <w:rPr>
          <w:rFonts w:hint="default"/>
          <w:lang w:val="en-US"/>
        </w:rPr>
      </w:pPr>
      <w:r>
        <w:rPr>
          <w:rFonts w:hint="default"/>
          <w:lang w:val="en-US"/>
        </w:rPr>
        <w:t>Môi Trường: Windows 11 – Chrome Version 120.x</w:t>
      </w:r>
    </w:p>
    <w:p w14:paraId="2659D1FA">
      <w:pPr>
        <w:rPr>
          <w:rFonts w:hint="default"/>
          <w:lang w:val="en-US"/>
        </w:rPr>
      </w:pPr>
      <w:r>
        <w:rPr>
          <w:rFonts w:hint="default"/>
          <w:lang w:val="en-US"/>
        </w:rPr>
        <w:t>Mô Tả Lỗi (Chi Tiết):</w:t>
      </w:r>
    </w:p>
    <w:p w14:paraId="35BA1369">
      <w:pPr>
        <w:rPr>
          <w:rFonts w:hint="default"/>
          <w:lang w:val="en-US"/>
        </w:rPr>
      </w:pPr>
      <w:r>
        <w:rPr>
          <w:rFonts w:hint="default"/>
          <w:lang w:val="en-US"/>
        </w:rPr>
        <w:t>Khi kiểm thử với email đã tồn tại (my@gmail.com</w:t>
      </w:r>
    </w:p>
    <w:p w14:paraId="59E3103D">
      <w:pPr>
        <w:rPr>
          <w:rFonts w:hint="default"/>
          <w:lang w:val="en-US"/>
        </w:rPr>
      </w:pPr>
      <w:r>
        <w:rPr>
          <w:rFonts w:hint="default"/>
          <w:lang w:val="en-US"/>
        </w:rPr>
        <w:t>) trong hệ thống:</w:t>
      </w:r>
    </w:p>
    <w:p w14:paraId="0CBB3C55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không hiển thị thông báo lỗi đúng theo đặc tả</w:t>
      </w:r>
    </w:p>
    <w:p w14:paraId="10698C09">
      <w:pPr>
        <w:rPr>
          <w:rFonts w:hint="default"/>
          <w:lang w:val="en-US"/>
        </w:rPr>
      </w:pPr>
      <w:r>
        <w:rPr>
          <w:rFonts w:hint="default"/>
          <w:lang w:val="en-US"/>
        </w:rPr>
        <w:t>Đăng ký vẫn được thực hiện hoặc thông báo không rõ ràng</w:t>
      </w:r>
    </w:p>
    <w:p w14:paraId="72D18ACE">
      <w:pPr>
        <w:rPr>
          <w:rFonts w:hint="default"/>
          <w:lang w:val="en-US"/>
        </w:rPr>
      </w:pPr>
      <w:r>
        <w:rPr>
          <w:rFonts w:hint="default"/>
          <w:lang w:val="en-US"/>
        </w:rPr>
        <w:t>Điều này có thể gây trùng dữ liệu, làm mất tính duy nhất của email trong hệ thống.</w:t>
      </w:r>
    </w:p>
    <w:p w14:paraId="56B0CC19">
      <w:pPr>
        <w:rPr>
          <w:rFonts w:hint="default"/>
          <w:lang w:val="en-US"/>
        </w:rPr>
      </w:pPr>
      <w:r>
        <w:rPr>
          <w:rFonts w:hint="default"/>
          <w:lang w:val="en-US"/>
        </w:rPr>
        <w:t>Các Bước Tái Tạo Lỗi:</w:t>
      </w:r>
    </w:p>
    <w:p w14:paraId="58CF4A35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Nhập email: my@gmail.com</w:t>
      </w:r>
    </w:p>
    <w:p w14:paraId="3CB0E0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(đã tồn tại)</w:t>
      </w:r>
    </w:p>
    <w:p w14:paraId="2492B1D2">
      <w:pPr>
        <w:rPr>
          <w:rFonts w:hint="default"/>
          <w:lang w:val="en-US"/>
        </w:rPr>
      </w:pPr>
      <w:r>
        <w:rPr>
          <w:rFonts w:hint="default"/>
          <w:lang w:val="en-US"/>
        </w:rPr>
        <w:t>Nhập các trường còn lại hợp lệ</w:t>
      </w:r>
    </w:p>
    <w:p w14:paraId="0803E279">
      <w:pPr>
        <w:rPr>
          <w:rFonts w:hint="default"/>
          <w:lang w:val="en-US"/>
        </w:rPr>
      </w:pPr>
      <w:r>
        <w:rPr>
          <w:rFonts w:hint="default"/>
          <w:lang w:val="en-US"/>
        </w:rPr>
        <w:t>Nhấn Save</w:t>
      </w:r>
    </w:p>
    <w:p w14:paraId="1711A71E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Mong Đợi:</w:t>
      </w:r>
    </w:p>
    <w:p w14:paraId="6DD0A397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hiển thị lỗi:</w:t>
      </w:r>
    </w:p>
    <w:p w14:paraId="4359083E">
      <w:pPr>
        <w:rPr>
          <w:rFonts w:hint="default"/>
          <w:lang w:val="en-US"/>
        </w:rPr>
      </w:pPr>
      <w:r>
        <w:rPr>
          <w:rFonts w:hint="default"/>
          <w:lang w:val="en-US"/>
        </w:rPr>
        <w:t>"Email khách hàng đã tồn tại."</w:t>
      </w:r>
    </w:p>
    <w:p w14:paraId="078E0170">
      <w:pPr>
        <w:rPr>
          <w:rFonts w:hint="default"/>
          <w:lang w:val="en-US"/>
        </w:rPr>
      </w:pPr>
      <w:r>
        <w:rPr>
          <w:rFonts w:hint="default"/>
          <w:lang w:val="en-US"/>
        </w:rPr>
        <w:t>Không cho phép lưu dữ liệu</w:t>
      </w:r>
    </w:p>
    <w:p w14:paraId="135EC8E7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Thực Tế:</w:t>
      </w:r>
    </w:p>
    <w:p w14:paraId="392611E7">
      <w:pPr>
        <w:rPr>
          <w:rFonts w:hint="default"/>
          <w:lang w:val="en-US"/>
        </w:rPr>
      </w:pPr>
    </w:p>
    <w:p w14:paraId="5DB6E7A5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không hiển thị lỗi đúng, hoặc bỏ qua kiểm tra email trùng</w:t>
      </w:r>
    </w:p>
    <w:p w14:paraId="2443E660">
      <w:pPr>
        <w:rPr>
          <w:rFonts w:hint="default"/>
          <w:lang w:val="en-US"/>
        </w:rPr>
      </w:pPr>
      <w:r>
        <w:rPr>
          <w:rFonts w:hint="default"/>
          <w:lang w:val="en-US"/>
        </w:rPr>
        <w:t>Testcase TC20 FAILED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E4C0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FF2ACC"/>
    <w:rsid w:val="1EBC25FB"/>
    <w:rsid w:val="290E4C01"/>
    <w:rsid w:val="2D6B3BDB"/>
    <w:rsid w:val="34CC6302"/>
    <w:rsid w:val="38EB4ACA"/>
    <w:rsid w:val="60E80F88"/>
    <w:rsid w:val="6962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2025-12-30T08:17:00Z</dcterms:created>
  <dc:creator>Phan Thị Ái My</dc:creator>
  <cp:lastModifiedBy>Phan Thị Ái My</cp:lastModifiedBy>
  <dcterms:modified xsi:type="dcterms:W3CDTF">2026-01-27T09:02:16Z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9354F7CFC9FC4AA9A475119E3126ACF7_13</vt:lpwstr>
  </property>
</Properties>
</file>