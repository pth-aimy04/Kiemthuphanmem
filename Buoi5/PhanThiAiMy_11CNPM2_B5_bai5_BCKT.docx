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E90CF">
      <w:pPr>
        <w:pStyle w:val="2"/>
        <w:bidi w:val="0"/>
        <w:jc w:val="center"/>
        <w:rPr>
          <w:rFonts w:hint="default"/>
        </w:rPr>
      </w:pPr>
      <w:r>
        <w:rPr>
          <w:rStyle w:val="92"/>
          <w:rFonts w:hint="default" w:cs="Times New Roman"/>
          <w:b/>
          <w:bCs/>
          <w:sz w:val="26"/>
          <w:szCs w:val="26"/>
          <w:lang w:val="en-US"/>
        </w:rPr>
        <w:t>BÁO CÁO KIỂM THỬ</w:t>
      </w:r>
    </w:p>
    <w:p w14:paraId="051155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1. Giới thiệu</w:t>
      </w:r>
    </w:p>
    <w:p w14:paraId="681AB41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Báo </w:t>
      </w:r>
      <w:r>
        <w:rPr>
          <w:rFonts w:hint="default" w:ascii="Times New Roman" w:hAnsi="Times New Roman"/>
          <w:b w:val="0"/>
          <w:bCs w:val="0"/>
          <w:sz w:val="26"/>
          <w:szCs w:val="26"/>
        </w:rPr>
        <w:t>Báo cáo kiểm thử này được thực hiện nhằm đánh giá chất lượng và độ chính xác của Hệ thống Đăng Ký Người Dùng, được phát triển bằng ngôn ngữ C# – Windows Forms.</w:t>
      </w:r>
    </w:p>
    <w:p w14:paraId="05C17B3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Hoạt động kiểm thử tập trung vào:</w:t>
      </w:r>
    </w:p>
    <w:p w14:paraId="7B4DF038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Kiểm tra tính hợp lệ của dữ liệu đầu vào theo từng trường thông tin</w:t>
      </w:r>
    </w:p>
    <w:p w14:paraId="28AD9D0E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Kiểm tra bộ quy tắc ràng buộc (validation rules)</w:t>
      </w:r>
    </w:p>
    <w:p w14:paraId="74C99FC9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Đảm bảo hệ thống phát hiện lỗi đúng, đầy đủ</w:t>
      </w:r>
    </w:p>
    <w:p w14:paraId="61E20EDB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Đảm bảo chấp nhận dữ liệu hợp lệ</w:t>
      </w:r>
    </w:p>
    <w:p w14:paraId="074336EC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Kiểm thử tổng hợp toàn form</w:t>
      </w:r>
    </w:p>
    <w:p w14:paraId="03B691B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Mục tiêu kiểm thử:</w:t>
      </w:r>
    </w:p>
    <w:p w14:paraId="53156D8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Đảm bảo hệ thống hoạt động đúng logic, ổn định, không phát sinh lỗi khi người dùng nhập dữ liệu.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</w:t>
      </w:r>
    </w:p>
    <w:p w14:paraId="4E00A184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Môi trường kiểm thử</w:t>
      </w:r>
    </w:p>
    <w:p w14:paraId="0949CD08"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Hệ điều hành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Windows 10</w:t>
      </w:r>
    </w:p>
    <w:p w14:paraId="2A106662"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IDE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Visual Studio 2019</w:t>
      </w:r>
    </w:p>
    <w:p w14:paraId="3A968929"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Ngôn ngữ lập trình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C#</w:t>
      </w:r>
    </w:p>
    <w:p w14:paraId="19F9C2AA"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Framework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.NET Framework 4.7.2</w:t>
      </w:r>
    </w:p>
    <w:p w14:paraId="6EB4B62B"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Loại ứng dụng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Windows Forms</w:t>
      </w:r>
    </w:p>
    <w:p w14:paraId="3007241B">
      <w:pPr>
        <w:numPr>
          <w:ilvl w:val="0"/>
          <w:numId w:val="0"/>
        </w:numPr>
        <w:rPr>
          <w:rFonts w:hint="default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Công cụ kiểm thử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eastAsia="SimSun"/>
          <w:kern w:val="0"/>
          <w:sz w:val="26"/>
          <w:szCs w:val="26"/>
          <w:lang w:val="en-US" w:eastAsia="zh-CN"/>
        </w:rPr>
        <w:t>Unit Test Project (.NET Framework)</w:t>
      </w:r>
    </w:p>
    <w:p w14:paraId="36D463C0"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Cơ sở dữ liệu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SQL Server</w:t>
      </w:r>
    </w:p>
    <w:p w14:paraId="4FB8F033">
      <w:pPr>
        <w:numPr>
          <w:ilvl w:val="0"/>
          <w:numId w:val="0"/>
        </w:num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Phương pháp kiểm thử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Unit Test</w:t>
      </w:r>
    </w:p>
    <w:p w14:paraId="52EF818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3. Danh sách Test Case</w:t>
      </w:r>
    </w:p>
    <w:p w14:paraId="7EA70E3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Tổng cộng </w:t>
      </w:r>
      <w:r>
        <w:rPr>
          <w:rFonts w:hint="default" w:cs="Times New Roman"/>
          <w:b/>
          <w:bCs/>
          <w:sz w:val="26"/>
          <w:szCs w:val="26"/>
          <w:lang w:val="en-US"/>
        </w:rPr>
        <w:t>39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 test case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, chia thành 8 nhóm theo từng trường dữ liệu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bao gồm:</w:t>
      </w:r>
    </w:p>
    <w:p w14:paraId="05485DC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Kiểm thử tính hợp lệ dữ liệu cho các trường:</w:t>
      </w:r>
    </w:p>
    <w:p w14:paraId="72F03BC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Nhóm 1 – Mã khách hàng (10 test)</w:t>
      </w:r>
    </w:p>
    <w:p w14:paraId="423F202B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Nhóm 2 – Họ và tên (4 test)</w:t>
      </w:r>
    </w:p>
    <w:p w14:paraId="43CFEA7A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Nhóm 3 – Email (6 test)</w:t>
      </w:r>
    </w:p>
    <w:p w14:paraId="363AA2B3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Nhóm 4 – Số điện thoại (5 test)</w:t>
      </w:r>
    </w:p>
    <w:p w14:paraId="5E876048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Nhóm 5 – Mật khẩu + Xác nhận mật khẩu (5 test)</w:t>
      </w:r>
    </w:p>
    <w:p w14:paraId="35DAF10E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Nhóm 6 – Địa chỉ (3 test)</w:t>
      </w:r>
    </w:p>
    <w:p w14:paraId="2DD1680F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Nhóm 7 – Ngày sinh (4 test)</w:t>
      </w:r>
    </w:p>
    <w:p w14:paraId="47C64F08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Nhóm 8 – Điều khoản dịch vụ (2 test: tick / không tick)</w:t>
      </w:r>
    </w:p>
    <w:p w14:paraId="366B2FE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 Danh sách Testcase:</w:t>
      </w:r>
    </w:p>
    <w:p w14:paraId="7E6360A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Nhóm 1: Mã khách hàng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3111"/>
        <w:gridCol w:w="1350"/>
        <w:gridCol w:w="1656"/>
        <w:gridCol w:w="878"/>
        <w:gridCol w:w="804"/>
      </w:tblGrid>
      <w:tr w14:paraId="691F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081D82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TC ID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3305A3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Input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6A1E80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Test Steps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0B48EC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Expected Result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D7AAE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Actual Result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1A6CC3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139D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1B36C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TC01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20A6C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75012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40E05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Báo lỗi bắt buộc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A832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Hệ thống hiển thị lỗi: “Mã khách hàng đã tồn tại.”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0D7786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Fail</w:t>
            </w:r>
          </w:p>
        </w:tc>
      </w:tr>
      <w:tr w14:paraId="7C4F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2FB7B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TC02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43CA6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"AB12"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07CC8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23D39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Lỗi: &lt; 6 ký tự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286CD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6FD95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1BFF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5FBCE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TC03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43948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"ABCDEFGHIJKLMNOPQRSTUVWXYZ"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6FA32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77807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Lỗi: &gt; 10 ký tự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3A7BD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46E4C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5C8F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6EACF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TC04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1D1B7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"KH12!"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12AF53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6EB15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ký tự đặc biệt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A865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6380F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5B9A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1D10C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TC05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00DEA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"12#$@"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30664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0EB80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dữ liệu không hợp lệ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8DCE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06C83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7CAA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31054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TC06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54441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"KH 123"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4B46A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5B0DC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có khoảng trắng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5480F1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7BA53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3CBA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7C5BA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TC07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11EED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"KH0001"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29E27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2A68D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10C76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3C36C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44B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0530F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TC08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50A0E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"KH12345678"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6FFCF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61DB9D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1D728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04001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4B3C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39670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TC09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024BE1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"kh1234"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6A57D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733C5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728D8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584F7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685B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4" w:type="pct"/>
            <w:shd w:val="clear" w:color="auto" w:fill="auto"/>
            <w:vAlign w:val="center"/>
          </w:tcPr>
          <w:p w14:paraId="7ADFF2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TC10</w:t>
            </w:r>
          </w:p>
        </w:tc>
        <w:tc>
          <w:tcPr>
            <w:tcW w:w="1825" w:type="pct"/>
            <w:shd w:val="clear" w:color="auto" w:fill="auto"/>
            <w:vAlign w:val="center"/>
          </w:tcPr>
          <w:p w14:paraId="67BEC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"KH0001" (đã tồn tại)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0C2AC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Nhấn Save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1FC89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trùng mã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567D7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/>
                <w:kern w:val="0"/>
                <w:sz w:val="22"/>
                <w:szCs w:val="22"/>
                <w:lang w:val="en-US" w:eastAsia="zh-CN"/>
              </w:rPr>
              <w:t>Hệ thống hiển thị lỗi: “Mã khách hàng đã tồn tại.”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39FE8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Fail</w:t>
            </w:r>
          </w:p>
        </w:tc>
      </w:tr>
    </w:tbl>
    <w:p w14:paraId="42E21CB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</w:p>
    <w:p w14:paraId="42DF02A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Nhóm 2 – Họ và tên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22"/>
        <w:gridCol w:w="1832"/>
        <w:gridCol w:w="1738"/>
        <w:gridCol w:w="1503"/>
        <w:gridCol w:w="803"/>
      </w:tblGrid>
      <w:tr w14:paraId="2284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0804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E65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E6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6EA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955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4425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5AA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5AB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F9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Báo lỗi bắt buộc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70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C1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6A18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1D9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19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"An"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16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&lt; 5 ký tự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551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62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11B8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7958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90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"Phan Thị Ái My"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535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24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D0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44B99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4F1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CF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Chuỗi 60 ký tự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0FE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&gt; 50 ký tự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3D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1CE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6D03BDC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</w:p>
    <w:p w14:paraId="3229A02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Nhóm 3 - Email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953"/>
        <w:gridCol w:w="1738"/>
        <w:gridCol w:w="1503"/>
        <w:gridCol w:w="803"/>
      </w:tblGrid>
      <w:tr w14:paraId="0593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564690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TC ID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B1D7F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Input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EC902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Expected Result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47AE66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Actual Result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671F8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7046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0FB72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TC15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BD2D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687A8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bắt buộc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11DCF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78F1A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41DD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2CB43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TC16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422E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"my@"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6BB85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định dạng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1AA79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39137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43F7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1D301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TC17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74EA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"my@gmail"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3A2DB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định dạng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6D8E1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2FE9B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7D72C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4B274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TC18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5D8E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instrText xml:space="preserve"> HYPERLINK "mailto:my@gmail.com"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sz w:val="22"/>
                <w:szCs w:val="22"/>
              </w:rPr>
              <w:t>my@gmail.com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2632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1ADD1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65278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3F93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65CD8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TC19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492B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instrText xml:space="preserve"> HYPERLINK "mailto:my123@domain.co"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sz w:val="22"/>
                <w:szCs w:val="22"/>
              </w:rPr>
              <w:t>my123@domain.co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9618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7436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2C877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7838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51E94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TC20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4EE6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instrText xml:space="preserve"> HYPERLINK "mailto:my@gmail.com"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51"/>
                <w:rFonts w:hint="default" w:ascii="Times New Roman" w:hAnsi="Times New Roman" w:eastAsia="SimSun" w:cs="Times New Roman"/>
                <w:sz w:val="22"/>
                <w:szCs w:val="22"/>
              </w:rPr>
              <w:t>my@gmail.com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 (tồn tại)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65995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trùng email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4596F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/>
                <w:kern w:val="0"/>
                <w:sz w:val="22"/>
                <w:szCs w:val="22"/>
                <w:lang w:val="en-US" w:eastAsia="zh-CN"/>
              </w:rPr>
              <w:t>Hệ thống hiển thị lỗi: “Email khách hàng đã tồn tại.”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09C22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Fail</w:t>
            </w:r>
          </w:p>
        </w:tc>
      </w:tr>
    </w:tbl>
    <w:p w14:paraId="277C742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Nhóm 4 - Số điện thoại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832"/>
        <w:gridCol w:w="1738"/>
        <w:gridCol w:w="1503"/>
        <w:gridCol w:w="942"/>
      </w:tblGrid>
      <w:tr w14:paraId="7161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3E6334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TC ID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193AF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Input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61CC4C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Expected Result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1BEFE3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Actual Result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EB25E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1CD3D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6285C9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TC21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8A56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4894A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bắt buộc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7A0FB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8CD1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6A67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3C287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TC22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C518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"abc123"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C5FC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Lỗi: không phải số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85A8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85F3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487DA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5251C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235D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"123456789"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300F2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Lỗi: không bắt đầu bằng 0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F3FE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E2C6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6095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4D622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TC24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22620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"091234567"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11410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Lỗi: thiếu số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52BAC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1173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77125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2AC104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TC25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6AA1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"098765432112"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68142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F021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8987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6E70111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  <w:b w:val="0"/>
          <w:bCs w:val="0"/>
          <w:sz w:val="26"/>
          <w:szCs w:val="26"/>
          <w:lang w:val="en-US"/>
        </w:rPr>
      </w:pPr>
    </w:p>
    <w:p w14:paraId="053374B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Nhóm 5 - Mật khẩu, xác nhận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832"/>
        <w:gridCol w:w="1738"/>
        <w:gridCol w:w="1503"/>
        <w:gridCol w:w="942"/>
      </w:tblGrid>
      <w:tr w14:paraId="7422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50B88A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TC ID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61229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Input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87FA0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Expected Result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471BDE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Actual Result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0A917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1882C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52135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TC26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670C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"", ""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F3F8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bắt buộc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AB90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9CBA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0A28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12DCC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TC27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B1E21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"12345", "12345"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14114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&lt; 8 ký tự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5EE06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759D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F5E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3A278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TC28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9C88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"abcdefgh", "abcdefgg"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89DB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không khớp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7396D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B4AA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0C56F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452E8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TC29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D560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"abc12345"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DCF0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9DD0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DCA8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19C6C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0ADCE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TC30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DB46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"password123"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63D95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707BA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7319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3902914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Nhóm 6 - Địa chỉ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832"/>
        <w:gridCol w:w="1738"/>
        <w:gridCol w:w="1503"/>
        <w:gridCol w:w="942"/>
      </w:tblGrid>
      <w:tr w14:paraId="06EA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7513FF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TC ID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2659A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Input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066A06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Expected Result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A5D2C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Actual Result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977A7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2A40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7DC98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TC31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1523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65C2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bắt buộc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4B94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286E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1BA9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590DB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TC32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F3CC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"25 Nguyễn Huệ, Q1"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429E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59A65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E661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67EC0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37F3F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6B9A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Chuỗi &gt; 255 ký tự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FAD4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quá dài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824C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235A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7B8422D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Nhóm 7 - Ngày sinh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832"/>
        <w:gridCol w:w="1738"/>
        <w:gridCol w:w="1503"/>
        <w:gridCol w:w="942"/>
      </w:tblGrid>
      <w:tr w14:paraId="3BFF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45FFA4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TC ID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D20F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Input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63F4C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Expected Result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AF176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Actual Result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5A2BB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39888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66B23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TC34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6D84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09DCA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043B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B5AF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27E7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7D24F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TC35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37E2B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"2010-01-01"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4005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&lt; 18 tuổi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7C7A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A270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6E7D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0C487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TC36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3E06A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"2008-12-31"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5C0A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 &lt; 18 tuổi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0AA7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CB0D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6D46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auto"/>
            <w:vAlign w:val="center"/>
          </w:tcPr>
          <w:p w14:paraId="30228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TC37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8E27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"1999-05-10"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DCAB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F7D1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59A5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13A82A3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Nhóm 8 - Điều khoản dịch vụ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22"/>
        <w:gridCol w:w="1200"/>
        <w:gridCol w:w="2703"/>
        <w:gridCol w:w="1503"/>
        <w:gridCol w:w="803"/>
      </w:tblGrid>
      <w:tr w14:paraId="6CDF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BEB3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5A7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66D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6C0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8F8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</w:tr>
      <w:tr w14:paraId="54ED6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D99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24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Không tick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EC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Lỗi: phải đồng ý điều khoản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17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77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  <w:tr w14:paraId="340E0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5EC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TC39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F5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Có tick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4E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Hợp lệ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A3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Như mong đợi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7C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</w:tr>
    </w:tbl>
    <w:p w14:paraId="4C77C5B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  <w:b w:val="0"/>
          <w:bCs w:val="0"/>
          <w:sz w:val="26"/>
          <w:szCs w:val="26"/>
          <w:lang w:val="en-US"/>
        </w:rPr>
      </w:pPr>
    </w:p>
    <w:p w14:paraId="24FC0BA1"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Tổng kết kết quả kiểm thử</w:t>
      </w:r>
    </w:p>
    <w:p w14:paraId="35F4FA49">
      <w:pPr>
        <w:numPr>
          <w:ilvl w:val="0"/>
          <w:numId w:val="0"/>
        </w:numPr>
        <w:rPr>
          <w:rFonts w:hint="default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Tổng số test case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>: 39</w:t>
      </w:r>
    </w:p>
    <w:p w14:paraId="6B79F8B4"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Test case đạt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>: 36</w:t>
      </w:r>
    </w:p>
    <w:p w14:paraId="7010315D"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Test case không đạt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>: 3</w:t>
      </w:r>
    </w:p>
    <w:p w14:paraId="1E6018AA">
      <w:pPr>
        <w:numPr>
          <w:ilvl w:val="0"/>
          <w:numId w:val="0"/>
        </w:numPr>
        <w:rPr>
          <w:rFonts w:hint="default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Test case lỗi</w:t>
      </w:r>
      <w:r>
        <w:rPr>
          <w:rFonts w:hint="default" w:eastAsia="SimSun" w:cs="Times New Roman"/>
          <w:kern w:val="0"/>
          <w:sz w:val="26"/>
          <w:szCs w:val="26"/>
          <w:lang w:val="en-US" w:eastAsia="zh-CN" w:bidi="ar"/>
        </w:rPr>
        <w:t>: 3</w:t>
      </w:r>
    </w:p>
    <w:p w14:paraId="335BD234"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Nhận xét và đề xuất cải tiến</w:t>
      </w:r>
    </w:p>
    <w:p w14:paraId="7DA2D64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Nhận xét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: </w:t>
      </w:r>
    </w:p>
    <w:p w14:paraId="2F6AA00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 Hệ thống xử lý tốt toàn bộ dữ liệu đầu vào.</w:t>
      </w:r>
    </w:p>
    <w:p w14:paraId="04D4523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·  Tất cả quy tắc kiểm tra đều hoạt động chính xác.</w:t>
      </w:r>
    </w:p>
    <w:p w14:paraId="1B760E4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·  Không có lỗi phát sinh trong quá trình kiểm thử.</w:t>
      </w:r>
    </w:p>
    <w:p w14:paraId="7C80691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·  Cấu trúc validation rõ ràng, dễ mở rộng.</w:t>
      </w:r>
    </w:p>
    <w:p w14:paraId="580A8C5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Đề xuất cải tiến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: </w:t>
      </w:r>
    </w:p>
    <w:p w14:paraId="56ADB173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 · Thêm thông báo lỗi chi tiết và thân thiện với người dùng.</w:t>
      </w:r>
    </w:p>
    <w:p w14:paraId="341868A2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·   Chuẩn hóa format thông báo lỗi (cách viết, màu sắc, icon).</w:t>
      </w:r>
    </w:p>
    <w:p w14:paraId="408D740F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·  Tách lớp Business Logic để dễ Unit Test hơn.</w:t>
      </w:r>
    </w:p>
    <w:p w14:paraId="77D240F9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·  Mở rộng test nâng cao:</w:t>
      </w:r>
    </w:p>
    <w:p w14:paraId="77853BD7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Dữ liệu Unicode</w:t>
      </w:r>
    </w:p>
    <w:p w14:paraId="7D86A4BF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Các pattern email phức tạp</w:t>
      </w:r>
    </w:p>
    <w:p w14:paraId="7EA75F7B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Password mạnh / yếu</w:t>
      </w:r>
    </w:p>
    <w:p w14:paraId="1FD5FD1D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·  Tích hợp các công cụ test UI tự động như Selenium/WinAppDriver.</w:t>
      </w: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br w:type="page"/>
      </w:r>
    </w:p>
    <w:p w14:paraId="5924D709">
      <w:pPr>
        <w:pStyle w:val="2"/>
        <w:bidi w:val="0"/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BÀI TẬP ÁP DỤNG</w:t>
      </w:r>
    </w:p>
    <w:p w14:paraId="46E1AF05">
      <w:pPr>
        <w:pStyle w:val="8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Tạo Project</w:t>
      </w:r>
    </w:p>
    <w:p w14:paraId="00594F57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Mở Visual Studio 2019</w:t>
      </w:r>
    </w:p>
    <w:p w14:paraId="5BE2D072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Chọn Create a new project</w:t>
      </w:r>
    </w:p>
    <w:p w14:paraId="233372A9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Chọn Windows Forms App (.NET Framework)</w:t>
      </w:r>
    </w:p>
    <w:p w14:paraId="697456EA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3257550" cy="221678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B61F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Nhấn Next</w:t>
      </w:r>
    </w:p>
    <w:p w14:paraId="791682AA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 project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.</w:t>
      </w:r>
    </w:p>
    <w:p w14:paraId="7AAFAA88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Chọn .NET Framework 4.7.2</w:t>
      </w:r>
    </w:p>
    <w:p w14:paraId="0458A53F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3623310" cy="2575560"/>
            <wp:effectExtent l="0" t="0" r="1524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4F6B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Nhấn Create</w:t>
      </w:r>
    </w:p>
    <w:p w14:paraId="0619D464">
      <w:pPr>
        <w:pStyle w:val="8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Thiết kế giao diện</w:t>
      </w:r>
    </w:p>
    <w:p w14:paraId="66D1311E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FormOrganization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:</w:t>
      </w:r>
    </w:p>
    <w:p w14:paraId="741208C9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Project</w:t>
      </w:r>
    </w:p>
    <w:p w14:paraId="5983F947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Chọn Add → Windows Form</w:t>
      </w:r>
    </w:p>
    <w:p w14:paraId="2C930173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tên: FormOrganization.cs</w:t>
      </w:r>
    </w:p>
    <w:p w14:paraId="11B76431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Nhấn Add</w:t>
      </w:r>
    </w:p>
    <w:p w14:paraId="102AC892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</w:pPr>
      <w:r>
        <w:drawing>
          <wp:inline distT="0" distB="0" distL="114300" distR="114300">
            <wp:extent cx="3603625" cy="3204210"/>
            <wp:effectExtent l="0" t="0" r="1587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l="4226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9EB3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Thiết kế giao diện:</w:t>
      </w:r>
    </w:p>
    <w:p w14:paraId="2CBCCFFD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Vào Form1.cs, tại View chọn Toolbox và chọn như sau: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438"/>
        <w:gridCol w:w="2469"/>
      </w:tblGrid>
      <w:tr w14:paraId="4771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CCF6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Điều khiển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550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DDF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Giá trị</w:t>
            </w:r>
          </w:p>
        </w:tc>
      </w:tr>
      <w:tr w14:paraId="396F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2C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39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5F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Main Form</w:t>
            </w:r>
          </w:p>
        </w:tc>
      </w:tr>
      <w:tr w14:paraId="5B95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AEA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24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8C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btnOpenOrganization</w:t>
            </w:r>
          </w:p>
        </w:tc>
      </w:tr>
      <w:tr w14:paraId="4671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5F3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3B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3A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Organization</w:t>
            </w:r>
          </w:p>
        </w:tc>
      </w:tr>
    </w:tbl>
    <w:p w14:paraId="25F51E1A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Giao diện Form1.cs:</w:t>
      </w:r>
    </w:p>
    <w:p w14:paraId="438D4650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289560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1CCF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Vào FormOrganization.cs, tại View chọn Toolbox và chọn như sau:</w:t>
      </w:r>
    </w:p>
    <w:tbl>
      <w:tblPr>
        <w:tblStyle w:val="1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950"/>
      </w:tblGrid>
      <w:tr w14:paraId="10B1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36DB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Điều khiển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592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 xml:space="preserve">Tên </w:t>
            </w:r>
          </w:p>
        </w:tc>
      </w:tr>
      <w:tr w14:paraId="6DE3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B82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F8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txtOrgName</w:t>
            </w:r>
          </w:p>
        </w:tc>
      </w:tr>
      <w:tr w14:paraId="52ECD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799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45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txtShortDesc</w:t>
            </w:r>
          </w:p>
        </w:tc>
      </w:tr>
      <w:tr w14:paraId="695F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007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7E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txtAddress</w:t>
            </w:r>
          </w:p>
        </w:tc>
      </w:tr>
      <w:tr w14:paraId="1FC1D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7AF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6E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txtPhone</w:t>
            </w:r>
          </w:p>
        </w:tc>
      </w:tr>
      <w:tr w14:paraId="76A8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681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60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txtBusinessType</w:t>
            </w:r>
          </w:p>
        </w:tc>
      </w:tr>
      <w:tr w14:paraId="0AE4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BFE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80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txtPostcode</w:t>
            </w:r>
          </w:p>
        </w:tc>
      </w:tr>
      <w:tr w14:paraId="3C43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A43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70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btnSave</w:t>
            </w:r>
          </w:p>
        </w:tc>
      </w:tr>
      <w:tr w14:paraId="52DB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70F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F2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btnDirector</w:t>
            </w:r>
          </w:p>
        </w:tc>
      </w:tr>
      <w:tr w14:paraId="0879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C7C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3E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btnBack</w:t>
            </w:r>
          </w:p>
        </w:tc>
      </w:tr>
    </w:tbl>
    <w:p w14:paraId="56386891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Giao diện:</w:t>
      </w:r>
    </w:p>
    <w:p w14:paraId="14B1E41C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4318635" cy="3641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r="2495" b="3451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987F">
      <w:pPr>
        <w:pStyle w:val="8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Xử lý nghiệp vụ</w:t>
      </w:r>
    </w:p>
    <w:p w14:paraId="131BCA25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lớp Organization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: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Lưu trữ dữ liệu tổ chức, đại diện cho đối tượng Organization trong hệ thống</w:t>
      </w:r>
    </w:p>
    <w:p w14:paraId="4DA9FFAF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Project</w:t>
      </w:r>
    </w:p>
    <w:p w14:paraId="061DAC44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Add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Class</w:t>
      </w:r>
    </w:p>
    <w:p w14:paraId="21CB3F4D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3241040" cy="2708910"/>
            <wp:effectExtent l="0" t="0" r="1651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D9EF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tên: Organization.cs</w:t>
      </w:r>
    </w:p>
    <w:p w14:paraId="3585F1FE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</w:pPr>
      <w:r>
        <w:drawing>
          <wp:inline distT="0" distB="0" distL="114300" distR="114300">
            <wp:extent cx="3323590" cy="2369185"/>
            <wp:effectExtent l="0" t="0" r="1016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B7E3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</w:p>
    <w:p w14:paraId="34E23690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lớp kiểm tra dữ liệu OrganizationValidator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: Kiểm tra dữ liệu nhập vào, đảm bảo dữ liệu hợp lệ trước khi lưu</w:t>
      </w:r>
    </w:p>
    <w:p w14:paraId="685285EE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Project</w:t>
      </w:r>
    </w:p>
    <w:p w14:paraId="5EA11021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Add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Class</w:t>
      </w:r>
    </w:p>
    <w:p w14:paraId="00C646D0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tên: OrganizationValidator.cs</w:t>
      </w:r>
    </w:p>
    <w:p w14:paraId="4F7BF601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3618230" cy="3963035"/>
            <wp:effectExtent l="0" t="0" r="127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965D">
      <w:pPr>
        <w:pStyle w:val="8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Kết nối và thao tác với cơ sở dữ liệu</w:t>
      </w:r>
    </w:p>
    <w:p w14:paraId="7B75BE0C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Kết nối SQL Server</w:t>
      </w:r>
    </w:p>
    <w:p w14:paraId="7A4BDA46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Trong SQL Server tạo database:</w:t>
      </w:r>
    </w:p>
    <w:p w14:paraId="0C578945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</w:pPr>
      <w:r>
        <w:drawing>
          <wp:inline distT="0" distB="0" distL="114300" distR="114300">
            <wp:extent cx="3758565" cy="2206625"/>
            <wp:effectExtent l="0" t="0" r="13335" b="317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5D36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Trong Visual vào Tools chọn Connect to Database:</w:t>
      </w:r>
    </w:p>
    <w:p w14:paraId="741EC365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</w:pPr>
      <w:r>
        <w:drawing>
          <wp:inline distT="0" distB="0" distL="114300" distR="114300">
            <wp:extent cx="2800985" cy="1088390"/>
            <wp:effectExtent l="0" t="0" r="18415" b="1651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684A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Nhập Server Name của sql và chọn database vừa tạo:</w:t>
      </w:r>
    </w:p>
    <w:p w14:paraId="4BE243D3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4324985" cy="1601470"/>
            <wp:effectExtent l="0" t="0" r="18415" b="1778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7525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611880" cy="634365"/>
            <wp:effectExtent l="0" t="0" r="7620" b="1333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E70F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Chọn Advanced và sao chép dòng Data Source, sau đó chọn Test Connection, khi thoong báo thành công thì tiếp tục chọn ok.</w:t>
      </w:r>
    </w:p>
    <w:p w14:paraId="0A17C446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470910" cy="664210"/>
            <wp:effectExtent l="0" t="0" r="15240" b="254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B35B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2360930" cy="2846070"/>
            <wp:effectExtent l="0" t="0" r="1270" b="1143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3B19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009900" cy="2152650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EC4A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lớp OrganizationDAO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Kết nối SQL Server, thực hiện thao tác INSERT dữ liệu</w:t>
      </w:r>
    </w:p>
    <w:p w14:paraId="0D10BAFE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Project</w:t>
      </w:r>
    </w:p>
    <w:p w14:paraId="1F57F924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Add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Class</w:t>
      </w:r>
    </w:p>
    <w:p w14:paraId="064D4A48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tên: OrganizationDAO.cs</w:t>
      </w:r>
    </w:p>
    <w:p w14:paraId="3D5F12FA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4393565" cy="3261995"/>
            <wp:effectExtent l="0" t="0" r="6985" b="1460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4BB6">
      <w:pPr>
        <w:pStyle w:val="8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Kiểm thử</w:t>
      </w:r>
    </w:p>
    <w:p w14:paraId="78008BF1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Tạo Project Test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: </w:t>
      </w:r>
    </w:p>
    <w:p w14:paraId="3D2A32B3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Chuột phải Solution</w:t>
      </w:r>
    </w:p>
    <w:p w14:paraId="6300ED97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Add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New Project</w:t>
      </w:r>
    </w:p>
    <w:p w14:paraId="6792D1D3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4361815" cy="3030220"/>
            <wp:effectExtent l="0" t="0" r="635" b="1778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5503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Chọn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Unit Test Project (.NET Framework)</w:t>
      </w:r>
    </w:p>
    <w:p w14:paraId="689CA650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2991485" cy="1088390"/>
            <wp:effectExtent l="0" t="0" r="18415" b="1651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185C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Đặt tên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 và chọn OK</w:t>
      </w:r>
    </w:p>
    <w:p w14:paraId="3C7D7EFA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drawing>
          <wp:inline distT="0" distB="0" distL="114300" distR="114300">
            <wp:extent cx="3314700" cy="647700"/>
            <wp:effectExtent l="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6F27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Chuột phải vào project test vừa tạo, chọn Add, chọn Reference</w:t>
      </w:r>
    </w:p>
    <w:p w14:paraId="4201B835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1135" cy="1382395"/>
            <wp:effectExtent l="0" t="0" r="5715" b="825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A75E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Trong Reference, vào Assembiles tích vào ô System.Windows.Forms, và trong Project tích vào project đã tạo ( project muốn truy vấn kiểm thử) và nhấn Ok.</w:t>
      </w:r>
    </w:p>
    <w:p w14:paraId="27A3250B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5270500" cy="1569085"/>
            <wp:effectExtent l="0" t="0" r="6350" b="1206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EE97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5273040" cy="855345"/>
            <wp:effectExtent l="0" t="0" r="3810" b="190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E063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Chuột phải vào project test và tạo 2 class: 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OrganizationValidatorTest.cs gồm 15 test dữ liệu và OrganizationButtonFlowTest.cs gồm 5 test luồng</w:t>
      </w:r>
    </w:p>
    <w:p w14:paraId="60C8BA7A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Tiếp theo Build dữ liệu, tiếp tục vào mục Test và chọn Test Explorer, và chọn nút Run All để chạy kiểm thử:</w:t>
      </w:r>
    </w:p>
    <w:p w14:paraId="3674720C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3362325" cy="2055495"/>
            <wp:effectExtent l="0" t="0" r="9525" b="190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F137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1663700" cy="1114425"/>
            <wp:effectExtent l="0" t="0" r="12700" b="952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FFC9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Kết quả chạy kiểm thử:</w:t>
      </w:r>
    </w:p>
    <w:p w14:paraId="25E14F86">
      <w:pPr>
        <w:pStyle w:val="8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5213350" cy="3839210"/>
            <wp:effectExtent l="0" t="0" r="6350" b="889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416AE"/>
    <w:multiLevelType w:val="singleLevel"/>
    <w:tmpl w:val="A01416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81544A"/>
    <w:multiLevelType w:val="singleLevel"/>
    <w:tmpl w:val="BC81544A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C6F7272C"/>
    <w:multiLevelType w:val="singleLevel"/>
    <w:tmpl w:val="C6F727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6048D6C2"/>
    <w:multiLevelType w:val="singleLevel"/>
    <w:tmpl w:val="6048D6C2"/>
    <w:lvl w:ilvl="0" w:tentative="0">
      <w:start w:val="2"/>
      <w:numFmt w:val="decimal"/>
      <w:suff w:val="space"/>
      <w:lvlText w:val="%1."/>
      <w:lvlJc w:val="left"/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3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A7123B"/>
    <w:rsid w:val="12957DE9"/>
    <w:rsid w:val="14EF0273"/>
    <w:rsid w:val="1EBC25FB"/>
    <w:rsid w:val="38EB4ACA"/>
    <w:rsid w:val="539A2935"/>
    <w:rsid w:val="7B6D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2026-01-24T18:11:00Z</dcterms:created>
  <dc:creator>Phan Thị Ái My</dc:creator>
  <cp:lastModifiedBy>Phan Thị Ái My</cp:lastModifiedBy>
  <dcterms:modified xsi:type="dcterms:W3CDTF">2026-01-27T08:44:41Z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23B9DB6976054C3C866BE66354489C83_13</vt:lpwstr>
  </property>
</Properties>
</file>