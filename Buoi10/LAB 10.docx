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>
      <w:pPr>
        <w:pStyle w:val="2"/>
        <w:bidi w:val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LAB 10</w:t>
      </w:r>
    </w:p>
    <w:p w14:paraId="0BC1B83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93E65C6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4FC0BA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1:</w:t>
      </w:r>
    </w:p>
    <w:p w14:paraId="483EBF4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Tạo key trong reqres:</w:t>
      </w:r>
    </w:p>
    <w:p w14:paraId="1D20716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2586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5722" b="698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B61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ApiBaseTest:</w:t>
      </w:r>
    </w:p>
    <w:p w14:paraId="29ABFE2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using NUnit.Framework;</w:t>
      </w:r>
    </w:p>
    <w:p w14:paraId="67C14BE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using RestSharp;</w:t>
      </w:r>
    </w:p>
    <w:p w14:paraId="2F6A5A6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5C35E8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namespace Lab10.ApiUiTests.Base</w:t>
      </w:r>
    </w:p>
    <w:p w14:paraId="170514F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{</w:t>
      </w:r>
    </w:p>
    <w:p w14:paraId="74EF6CD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public class ApiBaseTest</w:t>
      </w:r>
    </w:p>
    <w:p w14:paraId="4AC9C1F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{</w:t>
      </w:r>
    </w:p>
    <w:p w14:paraId="586A9D8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protected RestClient ReqresClient = null!;</w:t>
      </w:r>
    </w:p>
    <w:p w14:paraId="0DCFC3A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ECB898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[OneTimeSetUp]</w:t>
      </w:r>
    </w:p>
    <w:p w14:paraId="6467DBE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public void OneTimeSetup()</w:t>
      </w:r>
    </w:p>
    <w:p w14:paraId="3A42427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5747B76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ReqresClient = new RestClient("https://reqres.in");</w:t>
      </w:r>
    </w:p>
    <w:p w14:paraId="49160E6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6B2D3DE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39CEAA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[OneTimeTearDown]</w:t>
      </w:r>
    </w:p>
    <w:p w14:paraId="7DFBB8E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public void OneTimeTearDown()</w:t>
      </w:r>
    </w:p>
    <w:p w14:paraId="5864A69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7BB902D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ReqresClient?.Dispose();</w:t>
      </w:r>
    </w:p>
    <w:p w14:paraId="062DA2B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050E0A48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FE194A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protected RestRequest CreateJsonRequest(string resource, Method method)</w:t>
      </w:r>
    </w:p>
    <w:p w14:paraId="6B501CF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3FA6F0B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var request = new RestRequest(resource, method);</w:t>
      </w:r>
    </w:p>
    <w:p w14:paraId="1A264BD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request.AddHeader("Accept", "application/json");</w:t>
      </w:r>
    </w:p>
    <w:p w14:paraId="744E310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request.AddHeader("x-api-key", "reqres_bf60b4878c504774b6c3ad0c3a138c51");</w:t>
      </w:r>
    </w:p>
    <w:p w14:paraId="0620DBC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return request;</w:t>
      </w:r>
    </w:p>
    <w:p w14:paraId="1651C57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7A8DAE7C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7B7B02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protected void AssertCommonJsonResponse(RestResponse response, int expectedStatusCode)</w:t>
      </w:r>
    </w:p>
    <w:p w14:paraId="0DEDFDA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1ADFF16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Assert.That((int)response.StatusCode, Is.EqualTo(expectedStatusCode),</w:t>
      </w:r>
    </w:p>
    <w:p w14:paraId="142BF02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  $"Expected status {expectedStatusCode} but got {(int)response.StatusCode}. Body: {response.Content}");</w:t>
      </w:r>
    </w:p>
    <w:p w14:paraId="166A9951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92289F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if (expectedStatusCode != 204)</w:t>
      </w:r>
    </w:p>
    <w:p w14:paraId="78064F8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4A0FC41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  Assert.That(response.ContentType, Does.Contain("application/json"));</w:t>
      </w:r>
    </w:p>
    <w:p w14:paraId="1F940F4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2D5463C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0C0096A0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64525F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protected void AssertResponseTime(long elapsedMs, long maxMs = 3000)</w:t>
      </w:r>
    </w:p>
    <w:p w14:paraId="4B50F4D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{</w:t>
      </w:r>
    </w:p>
    <w:p w14:paraId="494A10D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Assert.That(elapsedMs, Is.LessThan(maxMs),</w:t>
      </w:r>
    </w:p>
    <w:p w14:paraId="23EB0FF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        $"Response time {elapsedMs}ms vượt SLA {maxMs}ms");</w:t>
      </w:r>
    </w:p>
    <w:p w14:paraId="7A0DC01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1F78B94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6EF9662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}</w:t>
      </w:r>
    </w:p>
    <w:p w14:paraId="56309D8C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BF0B2F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Lab1_GetApiTests:</w:t>
      </w:r>
    </w:p>
    <w:p w14:paraId="66841C7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using System.Diagnostics;</w:t>
      </w:r>
    </w:p>
    <w:p w14:paraId="2358353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using Lab10.ApiUiTests.Base;</w:t>
      </w:r>
    </w:p>
    <w:p w14:paraId="0EFA5B2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using Newtonsoft.Json.Linq;</w:t>
      </w:r>
    </w:p>
    <w:p w14:paraId="1FD1E05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using NUnit.Framework;</w:t>
      </w:r>
    </w:p>
    <w:p w14:paraId="29F31D0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using RestSharp;</w:t>
      </w:r>
    </w:p>
    <w:p w14:paraId="044361A6">
      <w:pPr>
        <w:rPr>
          <w:rFonts w:hint="default" w:cs="Times New Roman"/>
          <w:sz w:val="26"/>
          <w:szCs w:val="26"/>
          <w:lang w:val="en-US"/>
        </w:rPr>
      </w:pPr>
    </w:p>
    <w:p w14:paraId="0B594A9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namespace Lab10.ApiUiTests.Tests</w:t>
      </w:r>
    </w:p>
    <w:p w14:paraId="78328A8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{</w:t>
      </w:r>
    </w:p>
    <w:p w14:paraId="4894BFC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[TestFixture]</w:t>
      </w:r>
    </w:p>
    <w:p w14:paraId="6534A92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public class Lab1_GetApiTests : ApiBaseTest</w:t>
      </w:r>
    </w:p>
    <w:p w14:paraId="33236AB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{</w:t>
      </w:r>
    </w:p>
    <w:p w14:paraId="6434484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[Test]</w:t>
      </w:r>
    </w:p>
    <w:p w14:paraId="53C819C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public async Task Test1_GetUsers_Page1()</w:t>
      </w:r>
    </w:p>
    <w:p w14:paraId="4A2EF1E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{</w:t>
      </w:r>
    </w:p>
    <w:p w14:paraId="6719C35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request = CreateJsonRequest("/api/users?page=1", Method.Get);</w:t>
      </w:r>
    </w:p>
    <w:p w14:paraId="53F3E733">
      <w:pPr>
        <w:rPr>
          <w:rFonts w:hint="default" w:cs="Times New Roman"/>
          <w:sz w:val="26"/>
          <w:szCs w:val="26"/>
          <w:lang w:val="en-US"/>
        </w:rPr>
      </w:pPr>
    </w:p>
    <w:p w14:paraId="2648F90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sw = Stopwatch.StartNew();</w:t>
      </w:r>
    </w:p>
    <w:p w14:paraId="0A8D3D6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response = await ReqresClient.ExecuteAsync(request);</w:t>
      </w:r>
    </w:p>
    <w:p w14:paraId="310B6F8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sw.Stop();</w:t>
      </w:r>
    </w:p>
    <w:p w14:paraId="461B54CB">
      <w:pPr>
        <w:rPr>
          <w:rFonts w:hint="default" w:cs="Times New Roman"/>
          <w:sz w:val="26"/>
          <w:szCs w:val="26"/>
          <w:lang w:val="en-US"/>
        </w:rPr>
      </w:pPr>
    </w:p>
    <w:p w14:paraId="6679BE6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TestContext.Out.WriteLine(response.Content);</w:t>
      </w:r>
    </w:p>
    <w:p w14:paraId="07961247">
      <w:pPr>
        <w:rPr>
          <w:rFonts w:hint="default" w:cs="Times New Roman"/>
          <w:sz w:val="26"/>
          <w:szCs w:val="26"/>
          <w:lang w:val="en-US"/>
        </w:rPr>
      </w:pPr>
    </w:p>
    <w:p w14:paraId="2B92A4C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AssertCommonJsonResponse(response, 200);</w:t>
      </w:r>
    </w:p>
    <w:p w14:paraId="3738F04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AssertResponseTime(sw.ElapsedMilliseconds, 3000);</w:t>
      </w:r>
    </w:p>
    <w:p w14:paraId="1BF57610">
      <w:pPr>
        <w:rPr>
          <w:rFonts w:hint="default" w:cs="Times New Roman"/>
          <w:sz w:val="26"/>
          <w:szCs w:val="26"/>
          <w:lang w:val="en-US"/>
        </w:rPr>
      </w:pPr>
    </w:p>
    <w:p w14:paraId="07EDC71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json = JObject.Parse(response.Content!);</w:t>
      </w:r>
    </w:p>
    <w:p w14:paraId="397C9655">
      <w:pPr>
        <w:rPr>
          <w:rFonts w:hint="default" w:cs="Times New Roman"/>
          <w:sz w:val="26"/>
          <w:szCs w:val="26"/>
          <w:lang w:val="en-US"/>
        </w:rPr>
      </w:pPr>
    </w:p>
    <w:p w14:paraId="1A1EA55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Assert.That((int)json["page"]!, Is.EqualTo(1));</w:t>
      </w:r>
    </w:p>
    <w:p w14:paraId="5007485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Assert.That((int)json["total_pages"]!, Is.GreaterThan(0));</w:t>
      </w:r>
    </w:p>
    <w:p w14:paraId="71E752E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Assert.That(json["data"]!.Count(), Is.GreaterThanOrEqualTo(1));</w:t>
      </w:r>
    </w:p>
    <w:p w14:paraId="634F1A2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}</w:t>
      </w:r>
    </w:p>
    <w:p w14:paraId="4627A8A8">
      <w:pPr>
        <w:rPr>
          <w:rFonts w:hint="default" w:cs="Times New Roman"/>
          <w:sz w:val="26"/>
          <w:szCs w:val="26"/>
          <w:lang w:val="en-US"/>
        </w:rPr>
      </w:pPr>
    </w:p>
    <w:p w14:paraId="5E66DD7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[Test]</w:t>
      </w:r>
    </w:p>
    <w:p w14:paraId="2D0DD8B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public async Task Test2_GetUsers_Page2_CheckEachUserHasRequiredFields()</w:t>
      </w:r>
    </w:p>
    <w:p w14:paraId="45F50F5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{</w:t>
      </w:r>
    </w:p>
    <w:p w14:paraId="41D08CC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request = CreateJsonRequest("/api/users?page=2", Method.Get);</w:t>
      </w:r>
    </w:p>
    <w:p w14:paraId="73C79F55">
      <w:pPr>
        <w:rPr>
          <w:rFonts w:hint="default" w:cs="Times New Roman"/>
          <w:sz w:val="26"/>
          <w:szCs w:val="26"/>
          <w:lang w:val="en-US"/>
        </w:rPr>
      </w:pPr>
    </w:p>
    <w:p w14:paraId="4CD1B47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sw = Stopwatch.StartNew();</w:t>
      </w:r>
    </w:p>
    <w:p w14:paraId="316F31F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response = await ReqresClient.ExecuteAsync(request);</w:t>
      </w:r>
    </w:p>
    <w:p w14:paraId="6D2E61D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sw.Stop();</w:t>
      </w:r>
    </w:p>
    <w:p w14:paraId="2CA21E15">
      <w:pPr>
        <w:rPr>
          <w:rFonts w:hint="default" w:cs="Times New Roman"/>
          <w:sz w:val="26"/>
          <w:szCs w:val="26"/>
          <w:lang w:val="en-US"/>
        </w:rPr>
      </w:pPr>
    </w:p>
    <w:p w14:paraId="52DA9BA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TestContext.Out.WriteLine(response.Content);</w:t>
      </w:r>
    </w:p>
    <w:p w14:paraId="0B730866">
      <w:pPr>
        <w:rPr>
          <w:rFonts w:hint="default" w:cs="Times New Roman"/>
          <w:sz w:val="26"/>
          <w:szCs w:val="26"/>
          <w:lang w:val="en-US"/>
        </w:rPr>
      </w:pPr>
    </w:p>
    <w:p w14:paraId="09913B7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AssertCommonJsonResponse(response, 200);</w:t>
      </w:r>
    </w:p>
    <w:p w14:paraId="6B721ED3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AssertResponseTime(sw.ElapsedMilliseconds, 3000);</w:t>
      </w:r>
    </w:p>
    <w:p w14:paraId="1B30A901">
      <w:pPr>
        <w:rPr>
          <w:rFonts w:hint="default" w:cs="Times New Roman"/>
          <w:sz w:val="26"/>
          <w:szCs w:val="26"/>
          <w:lang w:val="en-US"/>
        </w:rPr>
      </w:pPr>
    </w:p>
    <w:p w14:paraId="7F1AC5AD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json = JObject.Parse(response.Content!);</w:t>
      </w:r>
    </w:p>
    <w:p w14:paraId="4BA3D180">
      <w:pPr>
        <w:rPr>
          <w:rFonts w:hint="default" w:cs="Times New Roman"/>
          <w:sz w:val="26"/>
          <w:szCs w:val="26"/>
          <w:lang w:val="en-US"/>
        </w:rPr>
      </w:pPr>
    </w:p>
    <w:p w14:paraId="1AF08E8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Assert.That((int)json["page"]!, Is.EqualTo(2));</w:t>
      </w:r>
    </w:p>
    <w:p w14:paraId="7A0AD24F">
      <w:pPr>
        <w:rPr>
          <w:rFonts w:hint="default" w:cs="Times New Roman"/>
          <w:sz w:val="26"/>
          <w:szCs w:val="26"/>
          <w:lang w:val="en-US"/>
        </w:rPr>
      </w:pPr>
    </w:p>
    <w:p w14:paraId="2353E01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foreach (var user in json["data"]!)</w:t>
      </w:r>
    </w:p>
    <w:p w14:paraId="55DFC33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{</w:t>
      </w:r>
    </w:p>
    <w:p w14:paraId="7B873A0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    Assert.That(user["id"], Is.Not.Null, "User phải có id");</w:t>
      </w:r>
    </w:p>
    <w:p w14:paraId="47576F5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    Assert.That(user["email"], Is.Not.Null, "User phải có email");</w:t>
      </w:r>
    </w:p>
    <w:p w14:paraId="4600478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    Assert.That(user["first_name"], Is.Not.Null, "User phải có first_name");</w:t>
      </w:r>
    </w:p>
    <w:p w14:paraId="4A8C3D8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    Assert.That(user["last_name"], Is.Not.Null, "User phải có last_name");</w:t>
      </w:r>
    </w:p>
    <w:p w14:paraId="63C25C9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    Assert.That(user["avatar"], Is.Not.Null, "User phải có avatar");</w:t>
      </w:r>
    </w:p>
    <w:p w14:paraId="570ABCC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}</w:t>
      </w:r>
    </w:p>
    <w:p w14:paraId="270CABA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}</w:t>
      </w:r>
    </w:p>
    <w:p w14:paraId="50B10C70">
      <w:pPr>
        <w:rPr>
          <w:rFonts w:hint="default" w:cs="Times New Roman"/>
          <w:sz w:val="26"/>
          <w:szCs w:val="26"/>
          <w:lang w:val="en-US"/>
        </w:rPr>
      </w:pPr>
    </w:p>
    <w:p w14:paraId="3B11549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[Test]</w:t>
      </w:r>
    </w:p>
    <w:p w14:paraId="2F25627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public async Task Test3_GetSingleUser_Id3()</w:t>
      </w:r>
    </w:p>
    <w:p w14:paraId="58D3342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{</w:t>
      </w:r>
    </w:p>
    <w:p w14:paraId="7EE1442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request = CreateJsonRequest("/api/users/3", Method.Get);</w:t>
      </w:r>
    </w:p>
    <w:p w14:paraId="710985E6">
      <w:pPr>
        <w:rPr>
          <w:rFonts w:hint="default" w:cs="Times New Roman"/>
          <w:sz w:val="26"/>
          <w:szCs w:val="26"/>
          <w:lang w:val="en-US"/>
        </w:rPr>
      </w:pPr>
    </w:p>
    <w:p w14:paraId="060F39B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sw = Stopwatch.StartNew();</w:t>
      </w:r>
    </w:p>
    <w:p w14:paraId="2485532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response = await ReqresClient.ExecuteAsync(request);</w:t>
      </w:r>
    </w:p>
    <w:p w14:paraId="439844B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sw.Stop();</w:t>
      </w:r>
    </w:p>
    <w:p w14:paraId="3EAAB3F1">
      <w:pPr>
        <w:rPr>
          <w:rFonts w:hint="default" w:cs="Times New Roman"/>
          <w:sz w:val="26"/>
          <w:szCs w:val="26"/>
          <w:lang w:val="en-US"/>
        </w:rPr>
      </w:pPr>
    </w:p>
    <w:p w14:paraId="058FB51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TestContext.Out.WriteLine(response.Content);</w:t>
      </w:r>
    </w:p>
    <w:p w14:paraId="664FA3EA">
      <w:pPr>
        <w:rPr>
          <w:rFonts w:hint="default" w:cs="Times New Roman"/>
          <w:sz w:val="26"/>
          <w:szCs w:val="26"/>
          <w:lang w:val="en-US"/>
        </w:rPr>
      </w:pPr>
    </w:p>
    <w:p w14:paraId="1C44019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AssertCommonJsonResponse(response, 200);</w:t>
      </w:r>
    </w:p>
    <w:p w14:paraId="34A13BB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AssertResponseTime(sw.ElapsedMilliseconds, 3000);</w:t>
      </w:r>
    </w:p>
    <w:p w14:paraId="585EE7A6">
      <w:pPr>
        <w:rPr>
          <w:rFonts w:hint="default" w:cs="Times New Roman"/>
          <w:sz w:val="26"/>
          <w:szCs w:val="26"/>
          <w:lang w:val="en-US"/>
        </w:rPr>
      </w:pPr>
    </w:p>
    <w:p w14:paraId="02251A3C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json = JObject.Parse(response.Content!);</w:t>
      </w:r>
    </w:p>
    <w:p w14:paraId="529E39C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data = json["data"]!;</w:t>
      </w:r>
    </w:p>
    <w:p w14:paraId="7FE2FAA5">
      <w:pPr>
        <w:rPr>
          <w:rFonts w:hint="default" w:cs="Times New Roman"/>
          <w:sz w:val="26"/>
          <w:szCs w:val="26"/>
          <w:lang w:val="en-US"/>
        </w:rPr>
      </w:pPr>
    </w:p>
    <w:p w14:paraId="545980D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Assert.That((int)data["id"]!, Is.EqualTo(3));</w:t>
      </w:r>
    </w:p>
    <w:p w14:paraId="16B44E3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Assert.That(data["email"]!.ToString(), Does.Contain("@reqres.in"));</w:t>
      </w:r>
    </w:p>
    <w:p w14:paraId="5ABC25B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Assert.That(data["first_name"]!.ToString(), Is.Not.Empty);</w:t>
      </w:r>
    </w:p>
    <w:p w14:paraId="1123F96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}</w:t>
      </w:r>
    </w:p>
    <w:p w14:paraId="2324024B">
      <w:pPr>
        <w:rPr>
          <w:rFonts w:hint="default" w:cs="Times New Roman"/>
          <w:sz w:val="26"/>
          <w:szCs w:val="26"/>
          <w:lang w:val="en-US"/>
        </w:rPr>
      </w:pPr>
    </w:p>
    <w:p w14:paraId="6EE21F3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[Test]</w:t>
      </w:r>
    </w:p>
    <w:p w14:paraId="735394A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public async Task Test4_GetUser_NotFound_Return404_AndEmptyObject()</w:t>
      </w:r>
    </w:p>
    <w:p w14:paraId="3BCB378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{</w:t>
      </w:r>
    </w:p>
    <w:p w14:paraId="256445C7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request = CreateJsonRequest("/api/users/9999", Method.Get);</w:t>
      </w:r>
    </w:p>
    <w:p w14:paraId="19F05DC5">
      <w:pPr>
        <w:rPr>
          <w:rFonts w:hint="default" w:cs="Times New Roman"/>
          <w:sz w:val="26"/>
          <w:szCs w:val="26"/>
          <w:lang w:val="en-US"/>
        </w:rPr>
      </w:pPr>
    </w:p>
    <w:p w14:paraId="474D089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sw = Stopwatch.StartNew();</w:t>
      </w:r>
    </w:p>
    <w:p w14:paraId="28D531D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var response = await ReqresClient.ExecuteAsync(request);</w:t>
      </w:r>
    </w:p>
    <w:p w14:paraId="3D7149A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sw.Stop();</w:t>
      </w:r>
    </w:p>
    <w:p w14:paraId="2E0B3EBF">
      <w:pPr>
        <w:rPr>
          <w:rFonts w:hint="default" w:cs="Times New Roman"/>
          <w:sz w:val="26"/>
          <w:szCs w:val="26"/>
          <w:lang w:val="en-US"/>
        </w:rPr>
      </w:pPr>
    </w:p>
    <w:p w14:paraId="0544BD7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TestContext.Out.WriteLine(response.Content);</w:t>
      </w:r>
    </w:p>
    <w:p w14:paraId="3F24CB3E">
      <w:pPr>
        <w:rPr>
          <w:rFonts w:hint="default" w:cs="Times New Roman"/>
          <w:sz w:val="26"/>
          <w:szCs w:val="26"/>
          <w:lang w:val="en-US"/>
        </w:rPr>
      </w:pPr>
    </w:p>
    <w:p w14:paraId="755291AF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Assert.That((int)response.StatusCode, Is.EqualTo(404),</w:t>
      </w:r>
    </w:p>
    <w:p w14:paraId="1164F4E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    $"Expected 404 but got {(int)response.StatusCode}. Body: {response.Content}");</w:t>
      </w:r>
    </w:p>
    <w:p w14:paraId="75531A0C">
      <w:pPr>
        <w:rPr>
          <w:rFonts w:hint="default" w:cs="Times New Roman"/>
          <w:sz w:val="26"/>
          <w:szCs w:val="26"/>
          <w:lang w:val="en-US"/>
        </w:rPr>
      </w:pPr>
    </w:p>
    <w:p w14:paraId="7C2953F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Assert.That(response.Content!.Trim(), Is.EqualTo("{}"),</w:t>
      </w:r>
    </w:p>
    <w:p w14:paraId="1A55F90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    "Body của user không tồn tại phải là object rỗng {}");</w:t>
      </w:r>
    </w:p>
    <w:p w14:paraId="795F1E85">
      <w:pPr>
        <w:rPr>
          <w:rFonts w:hint="default" w:cs="Times New Roman"/>
          <w:sz w:val="26"/>
          <w:szCs w:val="26"/>
          <w:lang w:val="en-US"/>
        </w:rPr>
      </w:pPr>
    </w:p>
    <w:p w14:paraId="7598774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    AssertResponseTime(sw.ElapsedMilliseconds, 3000);</w:t>
      </w:r>
    </w:p>
    <w:p w14:paraId="77C6F4A2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    }</w:t>
      </w:r>
    </w:p>
    <w:p w14:paraId="762A12E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 }</w:t>
      </w:r>
    </w:p>
    <w:p w14:paraId="306C59A8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}</w:t>
      </w:r>
    </w:p>
    <w:p w14:paraId="7D4620DC">
      <w:pPr>
        <w:rPr>
          <w:rFonts w:hint="default" w:cs="Times New Roman"/>
          <w:b/>
          <w:bCs/>
          <w:sz w:val="26"/>
          <w:szCs w:val="26"/>
          <w:lang w:val="en-US"/>
        </w:rPr>
      </w:pPr>
      <w:r>
        <w:rPr>
          <w:rFonts w:hint="default" w:cs="Times New Roman"/>
          <w:b/>
          <w:bCs/>
          <w:sz w:val="26"/>
          <w:szCs w:val="26"/>
          <w:lang w:val="en-US"/>
        </w:rPr>
        <w:t>Kết quả chạy test bài 1:</w:t>
      </w:r>
    </w:p>
    <w:p w14:paraId="07FFD999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Lab10.ApiUiTests succeeded (0.6s) → bin\Debug\net9.0\Lab10.ApiUiTests.dll</w:t>
      </w:r>
    </w:p>
    <w:p w14:paraId="575D527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NUnit Adapter 1.0.0.0: Test execution started</w:t>
      </w:r>
    </w:p>
    <w:p w14:paraId="2F383594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Running all tests in F:\TEST\Buoi10\Lab10.ApiUiTests\bin\Debug\net9.0\Lab10.ApiUiTests.dll</w:t>
      </w:r>
    </w:p>
    <w:p w14:paraId="1BFFF91A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 NUnit3TestExecutor discovered 4 of 4 NUnit test cases using Current Discovery mode, Non-Explicit run</w:t>
      </w:r>
    </w:p>
    <w:p w14:paraId="5A14E9B5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{"page":1,"per_page":6,"total":12,"total_pages":2,"data":[{"id":1,"email":"george.bluth@reqres.in","first_name":"George","last_name":"Bluth","avatar":"https://reqres.in/img/faces/1-image.jpg"},{"id":2,"email":"janet.weaver@reqres.in","first_name":"Janet","last_name":"Weaver","avatar":"https://reqres.in/img/faces/2-image.jpg"},{"id":3,"email":"emma.wong@reqres.in","first_name":"Emma","last_name":"Wong","avatar":"https://reqres.in/img/faces/3-image.jpg"},{"id":4,"email":"eve.holt@reqres.in","first_name":"Eve","last_name":"Holt","avatar":"https://reqres.in/img/faces/4-image.jpg"},{"id":5,"email":"charles.morris@reqres.in","first_name":"Charles","last_name":"Morris","avatar":"https://reqres.in/img/faces/5-image.jpg"},{"id":6,"email":"tracey.ramos@reqres.in","first_name":"Tracey","last_name":"Ramos","avatar":"https://reqres.in/img/faces/6-image.jpg"}],"support":{"url":"https://benhowdle.im/first-cto-playbook?utm_source=reqres&amp;utm_medium=json&amp;utm_campaign=referral","text":"Become a better CTO. A playbook of painful stories and practical advice from a two-time startup CTO."},"_meta":{"powered_by":"ReqRes","docs_url":"https://app.reqres.in/documentation","upgrade_url":"https://app.reqres.in/upgrade","example_url":"https://app.reqres.in/examples/notes-app","variant":"v1_a","message":"Classic ReqRes still works. Projects add persistence, auth, and logs.","cta":{"label":"See example app","url":"https://app.reqres.in/examples/notes-app"},"context":"legacy_success"}}</w:t>
      </w:r>
    </w:p>
    <w:p w14:paraId="2332F385">
      <w:pPr>
        <w:rPr>
          <w:rFonts w:hint="default" w:cs="Times New Roman"/>
          <w:sz w:val="26"/>
          <w:szCs w:val="26"/>
          <w:lang w:val="en-US"/>
        </w:rPr>
      </w:pPr>
    </w:p>
    <w:p w14:paraId="14256791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{"page":2,"per_page":6,"total":12,"total_pages":2,"data":[{"id":7,"email":"michael.lawson@reqres.in","first_name":"Michael","last_name":"Lawson","avatar":"https://reqres.in/img/faces/7-image.jpg"},{"id":8,"email":"lindsay.ferguson@reqres.in","first_name":"Lindsay","last_name":"Ferguson","avatar":"https://reqres.in/img/faces/8-image.jpg"},{"id":9,"email":"tobias.funke@reqres.in","first_name":"Tobias","last_name":"Funke","avatar":"https://reqres.in/img/faces/9-image.jpg"},{"id":10,"email":"byron.fields@reqres.in","first_name":"Byron","last_name":"Fields","avatar":"https://reqres.in/img/faces/10-image.jpg"},{"id":11,"email":"george.edwards@reqres.in","first_name":"George","last_name":"Edwards","avatar":"https://reqres.in/img/faces/11-image.jpg"},{"id":12,"email":"rachel.howell@reqres.in","first_name":"Rachel","last_name":"Howell","avatar":"https://reqres.in/img/faces/12-image.jpg"}],"support":{"url":"https://benhowdle.im/first-cto-playbook?utm_source=reqres&amp;utm_medium=json&amp;utm_campaign=referral","text":"Become a better CTO. A playbook of painful stories and practical advice from a two-time startup CTO."},"_meta":{"powered_by":"ReqRes","docs_url":"https://app.reqres.in/documentation","upgrade_url":"https://app.reqres.in/upgrade","example_url":"https://app.reqres.in/examples/notes-app","variant":"v1_a","message":"Classic ReqRes still works. Projects add persistence, auth, and logs.","cta":{"label":"See example app","url":"https://app.reqres.in/examples/notes-app"},"context":"legacy_success"}}</w:t>
      </w:r>
    </w:p>
    <w:p w14:paraId="58F040FA">
      <w:pPr>
        <w:rPr>
          <w:rFonts w:hint="default" w:cs="Times New Roman"/>
          <w:sz w:val="26"/>
          <w:szCs w:val="26"/>
          <w:lang w:val="en-US"/>
        </w:rPr>
      </w:pPr>
    </w:p>
    <w:p w14:paraId="52FF0F2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{"data":{"id":3,"email":"emma.wong@reqres.in","first_name":"Emma","last_name":"Wong","avatar":"https://reqres.in/img/faces/3-image.jpg"},"support":{"url":"https://benhowdle.im/first-cto-playbook?utm_source=reqres&amp;utm_medium=json&amp;utm_campaign=referral","text":"Become a better CTO. A playbook of painful stories and practical advice from a two-time startup CTO."},"_meta":{"powered_by":"ReqRes","docs_url":"https://app.reqres.in/documentation","upgrade_url":"https://app.reqres.in/upgrade","example_url":"https://app.reqres.in/examples/notes-app","variant":"v1_a","message":"Classic ReqRes still works. Projects add persistence, auth, and logs.","cta":{"label":"See example app","url":"https://app.reqres.in/examples/notes-app"},"context":"legacy_success"}}</w:t>
      </w:r>
    </w:p>
    <w:p w14:paraId="3EC60321">
      <w:pPr>
        <w:rPr>
          <w:rFonts w:hint="default" w:cs="Times New Roman"/>
          <w:sz w:val="26"/>
          <w:szCs w:val="26"/>
          <w:lang w:val="en-US"/>
        </w:rPr>
      </w:pPr>
    </w:p>
    <w:p w14:paraId="29A4DAE0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{}</w:t>
      </w:r>
    </w:p>
    <w:p w14:paraId="36930DF1">
      <w:pPr>
        <w:rPr>
          <w:rFonts w:hint="default" w:cs="Times New Roman"/>
          <w:sz w:val="26"/>
          <w:szCs w:val="26"/>
          <w:lang w:val="en-US"/>
        </w:rPr>
      </w:pPr>
    </w:p>
    <w:p w14:paraId="1DCB6196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 xml:space="preserve">  Lab10.ApiUiTests test succeeded (5.5s)</w:t>
      </w:r>
    </w:p>
    <w:p w14:paraId="0D5F737B">
      <w:pPr>
        <w:rPr>
          <w:rFonts w:hint="default" w:cs="Times New Roman"/>
          <w:sz w:val="26"/>
          <w:szCs w:val="26"/>
          <w:lang w:val="en-US"/>
        </w:rPr>
      </w:pPr>
    </w:p>
    <w:p w14:paraId="0A515FCB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Test summary: total: 4, failed: 0, succeeded: 4, skipped: 0, duration: 5.4s</w:t>
      </w:r>
    </w:p>
    <w:p w14:paraId="0C819AAE">
      <w:pPr>
        <w:rPr>
          <w:rFonts w:hint="default" w:cs="Times New Roman"/>
          <w:sz w:val="26"/>
          <w:szCs w:val="26"/>
          <w:lang w:val="en-US"/>
        </w:rPr>
      </w:pPr>
      <w:r>
        <w:rPr>
          <w:rFonts w:hint="default" w:cs="Times New Roman"/>
          <w:sz w:val="26"/>
          <w:szCs w:val="26"/>
          <w:lang w:val="en-US"/>
        </w:rPr>
        <w:t>Build succeeded in 7.8s</w:t>
      </w:r>
    </w:p>
    <w:p w14:paraId="63812C35">
      <w:r>
        <w:drawing>
          <wp:inline distT="0" distB="0" distL="114300" distR="114300">
            <wp:extent cx="5271135" cy="890905"/>
            <wp:effectExtent l="0" t="0" r="571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0BA8"/>
    <w:p w14:paraId="42816518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0D46833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Models/CreateUserRequest:</w:t>
      </w:r>
    </w:p>
    <w:p w14:paraId="484B3013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Newtonsoft.Json;</w:t>
      </w:r>
    </w:p>
    <w:p w14:paraId="6773A22D">
      <w:pPr>
        <w:rPr>
          <w:rFonts w:hint="default"/>
          <w:lang w:val="en-US"/>
        </w:rPr>
      </w:pPr>
    </w:p>
    <w:p w14:paraId="6EC71CE8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Lab10.ApiUiTests.Models</w:t>
      </w:r>
    </w:p>
    <w:p w14:paraId="33C22417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23CDF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CreateUserRequest</w:t>
      </w:r>
    </w:p>
    <w:p w14:paraId="4C94C6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3CC491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[JsonProperty("name")]</w:t>
      </w:r>
    </w:p>
    <w:p w14:paraId="2420A7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 Name { get; set; }</w:t>
      </w:r>
    </w:p>
    <w:p w14:paraId="27AEB385">
      <w:pPr>
        <w:rPr>
          <w:rFonts w:hint="default"/>
          <w:lang w:val="en-US"/>
        </w:rPr>
      </w:pPr>
    </w:p>
    <w:p w14:paraId="42FC08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[JsonProperty("job")]</w:t>
      </w:r>
    </w:p>
    <w:p w14:paraId="42C926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 Job { get; set; }</w:t>
      </w:r>
    </w:p>
    <w:p w14:paraId="766F2805">
      <w:pPr>
        <w:rPr>
          <w:rFonts w:hint="default"/>
          <w:lang w:val="en-US"/>
        </w:rPr>
      </w:pPr>
    </w:p>
    <w:p w14:paraId="54DD5E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CreateUserRequest(string name, string job)</w:t>
      </w:r>
    </w:p>
    <w:p w14:paraId="2FEED6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7D6BE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Name = name;</w:t>
      </w:r>
    </w:p>
    <w:p w14:paraId="2A0B30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Job = job;</w:t>
      </w:r>
    </w:p>
    <w:p w14:paraId="0059DD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6993D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6C1D3A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B19966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Models/UpdateUserRequest:</w:t>
      </w:r>
    </w:p>
    <w:p w14:paraId="10A1F2F0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Newtonsoft.Json;</w:t>
      </w:r>
    </w:p>
    <w:p w14:paraId="06EFC055">
      <w:pPr>
        <w:rPr>
          <w:rFonts w:hint="default"/>
          <w:lang w:val="en-US"/>
        </w:rPr>
      </w:pPr>
    </w:p>
    <w:p w14:paraId="29BB1628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Lab10.ApiUiTests.Models</w:t>
      </w:r>
    </w:p>
    <w:p w14:paraId="43AB382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502E7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UpdateUserRequest</w:t>
      </w:r>
    </w:p>
    <w:p w14:paraId="10BF9C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C8C01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[JsonProperty("name")]</w:t>
      </w:r>
    </w:p>
    <w:p w14:paraId="09D161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Name { get; set; }</w:t>
      </w:r>
    </w:p>
    <w:p w14:paraId="4FBD8BFB">
      <w:pPr>
        <w:rPr>
          <w:rFonts w:hint="default"/>
          <w:lang w:val="en-US"/>
        </w:rPr>
      </w:pPr>
    </w:p>
    <w:p w14:paraId="26261F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[JsonProperty("job")]</w:t>
      </w:r>
    </w:p>
    <w:p w14:paraId="4B9429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Job { get; set; }</w:t>
      </w:r>
    </w:p>
    <w:p w14:paraId="47B0A1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6FB9DD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4EEDA56">
      <w:pPr>
        <w:rPr>
          <w:rFonts w:hint="default"/>
          <w:lang w:val="en-US"/>
        </w:rPr>
      </w:pPr>
    </w:p>
    <w:p w14:paraId="1C4E8E4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Models/UserResponse:</w:t>
      </w:r>
    </w:p>
    <w:p w14:paraId="1ECDCCB1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Newtonsoft.Json;</w:t>
      </w:r>
    </w:p>
    <w:p w14:paraId="6BD804CA">
      <w:pPr>
        <w:rPr>
          <w:rFonts w:hint="default"/>
          <w:lang w:val="en-US"/>
        </w:rPr>
      </w:pPr>
    </w:p>
    <w:p w14:paraId="4C228C83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Lab10.ApiUiTests.Models</w:t>
      </w:r>
    </w:p>
    <w:p w14:paraId="540C611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42D4A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UserResponse</w:t>
      </w:r>
    </w:p>
    <w:p w14:paraId="20737A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F2F94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[JsonProperty("id")]</w:t>
      </w:r>
    </w:p>
    <w:p w14:paraId="02183E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Id { get; set; }</w:t>
      </w:r>
    </w:p>
    <w:p w14:paraId="3E6625C7">
      <w:pPr>
        <w:rPr>
          <w:rFonts w:hint="default"/>
          <w:lang w:val="en-US"/>
        </w:rPr>
      </w:pPr>
    </w:p>
    <w:p w14:paraId="64CCD6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[JsonProperty("name")]</w:t>
      </w:r>
    </w:p>
    <w:p w14:paraId="7DA478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Name { get; set; }</w:t>
      </w:r>
    </w:p>
    <w:p w14:paraId="319D5B6D">
      <w:pPr>
        <w:rPr>
          <w:rFonts w:hint="default"/>
          <w:lang w:val="en-US"/>
        </w:rPr>
      </w:pPr>
    </w:p>
    <w:p w14:paraId="679FCD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[JsonProperty("job")]</w:t>
      </w:r>
    </w:p>
    <w:p w14:paraId="34C738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Job { get; set; }</w:t>
      </w:r>
    </w:p>
    <w:p w14:paraId="458CE527">
      <w:pPr>
        <w:rPr>
          <w:rFonts w:hint="default"/>
          <w:lang w:val="en-US"/>
        </w:rPr>
      </w:pPr>
    </w:p>
    <w:p w14:paraId="5B295F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[JsonProperty("createdAt")]</w:t>
      </w:r>
    </w:p>
    <w:p w14:paraId="71E442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CreatedAt { get; set; }</w:t>
      </w:r>
    </w:p>
    <w:p w14:paraId="5275485F">
      <w:pPr>
        <w:rPr>
          <w:rFonts w:hint="default"/>
          <w:lang w:val="en-US"/>
        </w:rPr>
      </w:pPr>
    </w:p>
    <w:p w14:paraId="5566EC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[JsonProperty("updatedAt")]</w:t>
      </w:r>
    </w:p>
    <w:p w14:paraId="6ED48B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UpdatedAt { get; set; }</w:t>
      </w:r>
    </w:p>
    <w:p w14:paraId="0D8504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DF7664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7FCACEA">
      <w:pPr>
        <w:rPr>
          <w:rFonts w:hint="default"/>
          <w:lang w:val="en-US"/>
        </w:rPr>
      </w:pPr>
    </w:p>
    <w:p w14:paraId="1D993F3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Tests/Lab2_CrudApiTest:</w:t>
      </w:r>
    </w:p>
    <w:p w14:paraId="19BE794B">
      <w:pPr>
        <w:rPr>
          <w:rFonts w:hint="default"/>
          <w:lang w:val="en-US"/>
        </w:rPr>
      </w:pPr>
      <w:r>
        <w:rPr>
          <w:rFonts w:hint="default"/>
          <w:lang w:val="en-US"/>
        </w:rPr>
        <w:t>using System.Diagnostics;</w:t>
      </w:r>
    </w:p>
    <w:p w14:paraId="5269093C">
      <w:pPr>
        <w:rPr>
          <w:rFonts w:hint="default"/>
          <w:lang w:val="en-US"/>
        </w:rPr>
      </w:pPr>
      <w:r>
        <w:rPr>
          <w:rFonts w:hint="default"/>
          <w:lang w:val="en-US"/>
        </w:rPr>
        <w:t>using Lab10.ApiUiTests.Models;</w:t>
      </w:r>
    </w:p>
    <w:p w14:paraId="291FB081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Newtonsoft.Json;</w:t>
      </w:r>
    </w:p>
    <w:p w14:paraId="7A5A7855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Newtonsoft.Json.Linq;</w:t>
      </w:r>
    </w:p>
    <w:p w14:paraId="461A5CAA">
      <w:pPr>
        <w:rPr>
          <w:rFonts w:hint="default"/>
          <w:lang w:val="en-US"/>
        </w:rPr>
      </w:pPr>
      <w:r>
        <w:rPr>
          <w:rFonts w:hint="default"/>
          <w:lang w:val="en-US"/>
        </w:rPr>
        <w:t>using NUnit.Framework;</w:t>
      </w:r>
    </w:p>
    <w:p w14:paraId="0BE566AC">
      <w:pPr>
        <w:rPr>
          <w:rFonts w:hint="default"/>
          <w:lang w:val="en-US"/>
        </w:rPr>
      </w:pPr>
      <w:r>
        <w:rPr>
          <w:rFonts w:hint="default"/>
          <w:lang w:val="en-US"/>
        </w:rPr>
        <w:t>using RestSharp;</w:t>
      </w:r>
    </w:p>
    <w:p w14:paraId="2FA323E2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WireMock.RequestBuilders;</w:t>
      </w:r>
    </w:p>
    <w:p w14:paraId="399C08EF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WireMock.ResponseBuilders;</w:t>
      </w:r>
    </w:p>
    <w:p w14:paraId="5FE207FF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WireMock.Server;</w:t>
      </w:r>
    </w:p>
    <w:p w14:paraId="6BE175DF">
      <w:pPr>
        <w:rPr>
          <w:rFonts w:hint="default"/>
          <w:lang w:val="en-US"/>
        </w:rPr>
      </w:pPr>
    </w:p>
    <w:p w14:paraId="59CFB566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Lab10.ApiUiTests.Tests</w:t>
      </w:r>
    </w:p>
    <w:p w14:paraId="02945AB9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288D1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[TestFixture]</w:t>
      </w:r>
    </w:p>
    <w:p w14:paraId="42492F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Lab2_CrudApiTests</w:t>
      </w:r>
    </w:p>
    <w:p w14:paraId="56DC5F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E132E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WireMockServer _server = null!;</w:t>
      </w:r>
    </w:p>
    <w:p w14:paraId="3C2165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RestClient _client = null!;</w:t>
      </w:r>
    </w:p>
    <w:p w14:paraId="06D0D1E5">
      <w:pPr>
        <w:rPr>
          <w:rFonts w:hint="default"/>
          <w:lang w:val="en-US"/>
        </w:rPr>
      </w:pPr>
    </w:p>
    <w:p w14:paraId="3A6C7C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string? _createdUserId;</w:t>
      </w:r>
    </w:p>
    <w:p w14:paraId="455D59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string? _createdUserName;</w:t>
      </w:r>
    </w:p>
    <w:p w14:paraId="109022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string? _createdUserJob;</w:t>
      </w:r>
    </w:p>
    <w:p w14:paraId="1F4DB0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string? _createdAt;</w:t>
      </w:r>
    </w:p>
    <w:p w14:paraId="1B08F32B">
      <w:pPr>
        <w:rPr>
          <w:rFonts w:hint="default"/>
          <w:lang w:val="en-US"/>
        </w:rPr>
      </w:pPr>
    </w:p>
    <w:p w14:paraId="6BCA23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[OneTimeSetUp]</w:t>
      </w:r>
    </w:p>
    <w:p w14:paraId="0A4BA6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OneTimeSetup()</w:t>
      </w:r>
    </w:p>
    <w:p w14:paraId="4E0BA6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076F3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 = WireMockServer.Start();</w:t>
      </w:r>
    </w:p>
    <w:p w14:paraId="02E921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_client = new RestClient(_server.Urls[0]);</w:t>
      </w:r>
    </w:p>
    <w:p w14:paraId="20713F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039A39D">
      <w:pPr>
        <w:rPr>
          <w:rFonts w:hint="default"/>
          <w:lang w:val="en-US"/>
        </w:rPr>
      </w:pPr>
    </w:p>
    <w:p w14:paraId="1DA8B1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[SetUp]</w:t>
      </w:r>
    </w:p>
    <w:p w14:paraId="0E3734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SetUpEachTest()</w:t>
      </w:r>
    </w:p>
    <w:p w14:paraId="30ABE2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290CE6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_server.ResetMappings();</w:t>
      </w:r>
    </w:p>
    <w:p w14:paraId="6F0F9E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SetupDefaultUserEndpoints();</w:t>
      </w:r>
    </w:p>
    <w:p w14:paraId="3B6CF9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25FF412">
      <w:pPr>
        <w:rPr>
          <w:rFonts w:hint="default"/>
          <w:lang w:val="en-US"/>
        </w:rPr>
      </w:pPr>
    </w:p>
    <w:p w14:paraId="589586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[OneTimeTearDown]</w:t>
      </w:r>
    </w:p>
    <w:p w14:paraId="11EE56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OneTimeTearDown()</w:t>
      </w:r>
    </w:p>
    <w:p w14:paraId="2155E0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C02C6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_client?.Dispose();</w:t>
      </w:r>
    </w:p>
    <w:p w14:paraId="75C280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_server?.Stop();</w:t>
      </w:r>
    </w:p>
    <w:p w14:paraId="4D2517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_server?.Dispose();</w:t>
      </w:r>
    </w:p>
    <w:p w14:paraId="2A1AD9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0732384">
      <w:pPr>
        <w:rPr>
          <w:rFonts w:hint="default"/>
          <w:lang w:val="en-US"/>
        </w:rPr>
      </w:pPr>
    </w:p>
    <w:p w14:paraId="2AA54B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void SetupDefaultUserEndpoints()</w:t>
      </w:r>
    </w:p>
    <w:p w14:paraId="7D9FCE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C8D7F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24FE6C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.Given(Request.Create().WithPath("/api/users/2").UsingGet())</w:t>
      </w:r>
    </w:p>
    <w:p w14:paraId="0EEAAC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6CE68A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.WithStatusCode(200)</w:t>
      </w:r>
    </w:p>
    <w:p w14:paraId="00F96A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1F3E7D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.WithBody("""</w:t>
      </w:r>
    </w:p>
    <w:p w14:paraId="71DB58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66C2C3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"data": {</w:t>
      </w:r>
    </w:p>
    <w:p w14:paraId="79FC4B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"id": 2,</w:t>
      </w:r>
    </w:p>
    <w:p w14:paraId="1ECF4B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"email": "janet.weaver@reqres.in",</w:t>
      </w:r>
    </w:p>
    <w:p w14:paraId="23B0C0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"first_name": "Janet",</w:t>
      </w:r>
    </w:p>
    <w:p w14:paraId="05C5F9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"last_name": "Weaver",</w:t>
      </w:r>
    </w:p>
    <w:p w14:paraId="0A470D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"avatar": "https://reqres.in/img/faces/2-image.jpg"</w:t>
      </w:r>
    </w:p>
    <w:p w14:paraId="77512C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</w:t>
      </w:r>
    </w:p>
    <w:p w14:paraId="176999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0E296C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20604DE3">
      <w:pPr>
        <w:rPr>
          <w:rFonts w:hint="default"/>
          <w:lang w:val="en-US"/>
        </w:rPr>
      </w:pPr>
    </w:p>
    <w:p w14:paraId="4D23C4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03A9D2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.Given(Request.Create().WithPath("/api/users/2").UsingDelete())</w:t>
      </w:r>
    </w:p>
    <w:p w14:paraId="34E03C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726AE2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.WithStatusCode(204)</w:t>
      </w:r>
    </w:p>
    <w:p w14:paraId="52FB01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.WithBody(""));</w:t>
      </w:r>
    </w:p>
    <w:p w14:paraId="6DE0BA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46D1677">
      <w:pPr>
        <w:rPr>
          <w:rFonts w:hint="default"/>
          <w:lang w:val="en-US"/>
        </w:rPr>
      </w:pPr>
    </w:p>
    <w:p w14:paraId="26DDB2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RestRequest CreateJsonRequest(string resource, Method method)</w:t>
      </w:r>
    </w:p>
    <w:p w14:paraId="7D84DF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6A0BA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new RestRequest(resource, method);</w:t>
      </w:r>
    </w:p>
    <w:p w14:paraId="3D48BB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request.AddHeader("Accept", "application/json");</w:t>
      </w:r>
    </w:p>
    <w:p w14:paraId="27F796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request.AddHeader("Content-Type", "application/json");</w:t>
      </w:r>
    </w:p>
    <w:p w14:paraId="37CB8F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request;</w:t>
      </w:r>
    </w:p>
    <w:p w14:paraId="0A0BC1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056FA20">
      <w:pPr>
        <w:rPr>
          <w:rFonts w:hint="default"/>
          <w:lang w:val="en-US"/>
        </w:rPr>
      </w:pPr>
    </w:p>
    <w:p w14:paraId="028B08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void AssertStatus(RestResponse response, int expectedStatus)</w:t>
      </w:r>
    </w:p>
    <w:p w14:paraId="200D87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2F1203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Assert.That((int)response.StatusCode, Is.EqualTo(expectedStatus),</w:t>
      </w:r>
    </w:p>
    <w:p w14:paraId="3B79E0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$"Expected status {expectedStatus} but got {(int)response.StatusCode}. Body: {response.Content}");</w:t>
      </w:r>
    </w:p>
    <w:p w14:paraId="4A0910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07EB9EB">
      <w:pPr>
        <w:rPr>
          <w:rFonts w:hint="default"/>
          <w:lang w:val="en-US"/>
        </w:rPr>
      </w:pPr>
    </w:p>
    <w:p w14:paraId="7A8520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string NowIso()</w:t>
      </w:r>
    </w:p>
    <w:p w14:paraId="1287E7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DE10E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DateTime.UtcNow.ToString("yyyy-MM-ddTHH:mm:ss.fffZ");</w:t>
      </w:r>
    </w:p>
    <w:p w14:paraId="729A8C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C9DAD53">
      <w:pPr>
        <w:rPr>
          <w:rFonts w:hint="default"/>
          <w:lang w:val="en-US"/>
        </w:rPr>
      </w:pPr>
    </w:p>
    <w:p w14:paraId="7E2B6E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[Test, Order(1)]</w:t>
      </w:r>
    </w:p>
    <w:p w14:paraId="03BB12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Test1_Post_CreateUser()</w:t>
      </w:r>
    </w:p>
    <w:p w14:paraId="07ED32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023BC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body = new CreateUserRequest("Nguyen Van A", "QA Engineer");</w:t>
      </w:r>
    </w:p>
    <w:p w14:paraId="57D6848D">
      <w:pPr>
        <w:rPr>
          <w:rFonts w:hint="default"/>
          <w:lang w:val="en-US"/>
        </w:rPr>
      </w:pPr>
    </w:p>
    <w:p w14:paraId="427017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createdId = "101";</w:t>
      </w:r>
    </w:p>
    <w:p w14:paraId="676C4E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createdAt = NowIso();</w:t>
      </w:r>
    </w:p>
    <w:p w14:paraId="15923A5E">
      <w:pPr>
        <w:rPr>
          <w:rFonts w:hint="default"/>
          <w:lang w:val="en-US"/>
        </w:rPr>
      </w:pPr>
    </w:p>
    <w:p w14:paraId="55B99A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12C9D9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.Given(Request.Create().WithPath("/api/users").UsingPost())</w:t>
      </w:r>
    </w:p>
    <w:p w14:paraId="605E4E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4118B0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.WithStatusCode(201)</w:t>
      </w:r>
    </w:p>
    <w:p w14:paraId="540C83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1DDF69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.WithBody($$"""</w:t>
      </w:r>
    </w:p>
    <w:p w14:paraId="15659C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038CDE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"name": "{{body.Name}}",</w:t>
      </w:r>
    </w:p>
    <w:p w14:paraId="0D82EE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"job": "{{body.Job}}",</w:t>
      </w:r>
    </w:p>
    <w:p w14:paraId="14806A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"id": "{{createdId}}",</w:t>
      </w:r>
    </w:p>
    <w:p w14:paraId="292D90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"createdAt": "{{createdAt}}"</w:t>
      </w:r>
    </w:p>
    <w:p w14:paraId="6B578E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5644FA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43FAAE79">
      <w:pPr>
        <w:rPr>
          <w:rFonts w:hint="default"/>
          <w:lang w:val="en-US"/>
        </w:rPr>
      </w:pPr>
    </w:p>
    <w:p w14:paraId="2CD78E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CreateJsonRequest("/api/users", Method.Post);</w:t>
      </w:r>
    </w:p>
    <w:p w14:paraId="5EB7A4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request.AddJsonBody(body);</w:t>
      </w:r>
    </w:p>
    <w:p w14:paraId="3A5D29E6">
      <w:pPr>
        <w:rPr>
          <w:rFonts w:hint="default"/>
          <w:lang w:val="en-US"/>
        </w:rPr>
      </w:pPr>
    </w:p>
    <w:p w14:paraId="6D7EA2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response = await _client.ExecuteAsync(request);</w:t>
      </w:r>
    </w:p>
    <w:p w14:paraId="5697F6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TestContext.Out.WriteLine(response.Content);</w:t>
      </w:r>
    </w:p>
    <w:p w14:paraId="5D8D2D0E">
      <w:pPr>
        <w:rPr>
          <w:rFonts w:hint="default"/>
          <w:lang w:val="en-US"/>
        </w:rPr>
      </w:pPr>
    </w:p>
    <w:p w14:paraId="79725A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AssertStatus(response, 201);</w:t>
      </w:r>
    </w:p>
    <w:p w14:paraId="79ADBB85">
      <w:pPr>
        <w:rPr>
          <w:rFonts w:hint="default"/>
          <w:lang w:val="en-US"/>
        </w:rPr>
      </w:pPr>
    </w:p>
    <w:p w14:paraId="0036F0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result = JsonConvert.DeserializeObject&lt;UserResponse&gt;(response.Content!);</w:t>
      </w:r>
    </w:p>
    <w:p w14:paraId="6DAE5ED9">
      <w:pPr>
        <w:rPr>
          <w:rFonts w:hint="default"/>
          <w:lang w:val="en-US"/>
        </w:rPr>
      </w:pPr>
    </w:p>
    <w:p w14:paraId="6001CE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Assert.That(result, Is.Not.Null);</w:t>
      </w:r>
    </w:p>
    <w:p w14:paraId="07F5FE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Assert.That(result!.Name, Is.EqualTo(body.Name));</w:t>
      </w:r>
    </w:p>
    <w:p w14:paraId="2C022B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Assert.That(result.Job, Is.EqualTo(body.Job));</w:t>
      </w:r>
    </w:p>
    <w:p w14:paraId="178D09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Assert.That(result.Id, Is.Not.Null.And.Not.Empty);</w:t>
      </w:r>
    </w:p>
    <w:p w14:paraId="4B06D9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Assert.That(result.CreatedAt, Is.Not.Null.And.Not.Empty);</w:t>
      </w:r>
    </w:p>
    <w:p w14:paraId="310A87F6">
      <w:pPr>
        <w:rPr>
          <w:rFonts w:hint="default"/>
          <w:lang w:val="en-US"/>
        </w:rPr>
      </w:pPr>
    </w:p>
    <w:p w14:paraId="46D82C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_createdUserId = result.Id;</w:t>
      </w:r>
    </w:p>
    <w:p w14:paraId="413B08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_createdUserName = result.Name;</w:t>
      </w:r>
    </w:p>
    <w:p w14:paraId="611DCF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_createdUserJob = result.Job;</w:t>
      </w:r>
    </w:p>
    <w:p w14:paraId="124318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_createdAt = result.CreatedAt;</w:t>
      </w:r>
    </w:p>
    <w:p w14:paraId="28389E0D">
      <w:pPr>
        <w:rPr>
          <w:rFonts w:hint="default"/>
          <w:lang w:val="en-US"/>
        </w:rPr>
      </w:pPr>
    </w:p>
    <w:p w14:paraId="0973B0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TestContext.Out.WriteLine($"Created user id: {_createdUserId}");</w:t>
      </w:r>
    </w:p>
    <w:p w14:paraId="3657F6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4E6FF78">
      <w:pPr>
        <w:rPr>
          <w:rFonts w:hint="default"/>
          <w:lang w:val="en-US"/>
        </w:rPr>
      </w:pPr>
    </w:p>
    <w:p w14:paraId="61CAF5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[Test, Order(2)]</w:t>
      </w:r>
    </w:p>
    <w:p w14:paraId="1EFF95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Test2_Put_UpdateUser()</w:t>
      </w:r>
    </w:p>
    <w:p w14:paraId="12EC62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4B61A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body = new UpdateUserRequest</w:t>
      </w:r>
    </w:p>
    <w:p w14:paraId="17D305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04BCC7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Name = "Tran Thi B",</w:t>
      </w:r>
    </w:p>
    <w:p w14:paraId="6BC31C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Job = "Senior QA"</w:t>
      </w:r>
    </w:p>
    <w:p w14:paraId="664737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};</w:t>
      </w:r>
    </w:p>
    <w:p w14:paraId="6036D27E">
      <w:pPr>
        <w:rPr>
          <w:rFonts w:hint="default"/>
          <w:lang w:val="en-US"/>
        </w:rPr>
      </w:pPr>
    </w:p>
    <w:p w14:paraId="1BD79B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updatedAt = NowIso();</w:t>
      </w:r>
    </w:p>
    <w:p w14:paraId="0B5EE01B">
      <w:pPr>
        <w:rPr>
          <w:rFonts w:hint="default"/>
          <w:lang w:val="en-US"/>
        </w:rPr>
      </w:pPr>
    </w:p>
    <w:p w14:paraId="2EB889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25BF56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.Given(Request.Create().WithPath("/api/users/2").UsingPut())</w:t>
      </w:r>
    </w:p>
    <w:p w14:paraId="2A06C6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4DD76C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.WithStatusCode(200)</w:t>
      </w:r>
    </w:p>
    <w:p w14:paraId="368F37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466971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.WithBody($$"""</w:t>
      </w:r>
    </w:p>
    <w:p w14:paraId="2563F7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05785E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"name": "{{body.Name}}",</w:t>
      </w:r>
    </w:p>
    <w:p w14:paraId="58BAFC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"job": "{{body.Job}}",</w:t>
      </w:r>
    </w:p>
    <w:p w14:paraId="6F5D21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"updatedAt": "{{updatedAt}}"</w:t>
      </w:r>
    </w:p>
    <w:p w14:paraId="3ECBB3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580317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4BA44AAA">
      <w:pPr>
        <w:rPr>
          <w:rFonts w:hint="default"/>
          <w:lang w:val="en-US"/>
        </w:rPr>
      </w:pPr>
    </w:p>
    <w:p w14:paraId="6B7B1B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CreateJsonRequest("/api/users/2", Method.Put);</w:t>
      </w:r>
    </w:p>
    <w:p w14:paraId="7E7981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request.AddJsonBody(body);</w:t>
      </w:r>
    </w:p>
    <w:p w14:paraId="1B1BB3F1">
      <w:pPr>
        <w:rPr>
          <w:rFonts w:hint="default"/>
          <w:lang w:val="en-US"/>
        </w:rPr>
      </w:pPr>
    </w:p>
    <w:p w14:paraId="191A78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response = await _client.ExecuteAsync(request);</w:t>
      </w:r>
    </w:p>
    <w:p w14:paraId="0425ED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TestContext.Out.WriteLine(response.Content);</w:t>
      </w:r>
    </w:p>
    <w:p w14:paraId="750C9DC9">
      <w:pPr>
        <w:rPr>
          <w:rFonts w:hint="default"/>
          <w:lang w:val="en-US"/>
        </w:rPr>
      </w:pPr>
    </w:p>
    <w:p w14:paraId="26A57D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AssertStatus(response, 200);</w:t>
      </w:r>
    </w:p>
    <w:p w14:paraId="0E6AEF04">
      <w:pPr>
        <w:rPr>
          <w:rFonts w:hint="default"/>
          <w:lang w:val="en-US"/>
        </w:rPr>
      </w:pPr>
    </w:p>
    <w:p w14:paraId="3C6336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result = JsonConvert.DeserializeObject&lt;UserResponse&gt;(response.Content!);</w:t>
      </w:r>
    </w:p>
    <w:p w14:paraId="1531D9BD">
      <w:pPr>
        <w:rPr>
          <w:rFonts w:hint="default"/>
          <w:lang w:val="en-US"/>
        </w:rPr>
      </w:pPr>
    </w:p>
    <w:p w14:paraId="5A687C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Assert.That(result, Is.Not.Null);</w:t>
      </w:r>
    </w:p>
    <w:p w14:paraId="0014AF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Assert.That(result!.Job, Is.EqualTo("Senior QA"));</w:t>
      </w:r>
    </w:p>
    <w:p w14:paraId="48E931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Assert.That(result.UpdatedAt, Is.Not.Null.And.Not.Empty);</w:t>
      </w:r>
    </w:p>
    <w:p w14:paraId="45B3A307">
      <w:pPr>
        <w:rPr>
          <w:rFonts w:hint="default"/>
          <w:lang w:val="en-US"/>
        </w:rPr>
      </w:pPr>
    </w:p>
    <w:p w14:paraId="23413F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(!string.IsNullOrWhiteSpace(_createdAt))</w:t>
      </w:r>
    </w:p>
    <w:p w14:paraId="557D71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3E2630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Assert.That(result.UpdatedAt, Is.Not.EqualTo(_createdAt));</w:t>
      </w:r>
    </w:p>
    <w:p w14:paraId="0CA2A4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E0C8E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F4E994A">
      <w:pPr>
        <w:rPr>
          <w:rFonts w:hint="default"/>
          <w:lang w:val="en-US"/>
        </w:rPr>
      </w:pPr>
    </w:p>
    <w:p w14:paraId="5378F9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[Test, Order(3)]</w:t>
      </w:r>
    </w:p>
    <w:p w14:paraId="42C608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Test3_Patch_UpdateUserPartially()</w:t>
      </w:r>
    </w:p>
    <w:p w14:paraId="53AC7F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9FC4F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body = new UpdateUserRequest</w:t>
      </w:r>
    </w:p>
    <w:p w14:paraId="68E1B9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00B8A7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Job = "Lead QA"</w:t>
      </w:r>
    </w:p>
    <w:p w14:paraId="73575B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};</w:t>
      </w:r>
    </w:p>
    <w:p w14:paraId="0D9E682A">
      <w:pPr>
        <w:rPr>
          <w:rFonts w:hint="default"/>
          <w:lang w:val="en-US"/>
        </w:rPr>
      </w:pPr>
    </w:p>
    <w:p w14:paraId="0AB2AB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updatedAt = NowIso();</w:t>
      </w:r>
    </w:p>
    <w:p w14:paraId="1F6B3DB0">
      <w:pPr>
        <w:rPr>
          <w:rFonts w:hint="default"/>
          <w:lang w:val="en-US"/>
        </w:rPr>
      </w:pPr>
    </w:p>
    <w:p w14:paraId="0F27A0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6DCDCC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.Given(Request.Create().WithPath("/api/users/2").UsingPatch())</w:t>
      </w:r>
    </w:p>
    <w:p w14:paraId="398E3D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5620FB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.WithStatusCode(200)</w:t>
      </w:r>
    </w:p>
    <w:p w14:paraId="7D799F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662FCD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.WithBody($$"""</w:t>
      </w:r>
    </w:p>
    <w:p w14:paraId="60573B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0C3314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"job": "{{body.Job}}",</w:t>
      </w:r>
    </w:p>
    <w:p w14:paraId="166F30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"updatedAt": "{{updatedAt}}"</w:t>
      </w:r>
    </w:p>
    <w:p w14:paraId="7C672E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649EC7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644D4DF5">
      <w:pPr>
        <w:rPr>
          <w:rFonts w:hint="default"/>
          <w:lang w:val="en-US"/>
        </w:rPr>
      </w:pPr>
    </w:p>
    <w:p w14:paraId="391D50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CreateJsonRequest("/api/users/2", Method.Patch);</w:t>
      </w:r>
    </w:p>
    <w:p w14:paraId="26983D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request.AddJsonBody(body);</w:t>
      </w:r>
    </w:p>
    <w:p w14:paraId="22C5CE93">
      <w:pPr>
        <w:rPr>
          <w:rFonts w:hint="default"/>
          <w:lang w:val="en-US"/>
        </w:rPr>
      </w:pPr>
    </w:p>
    <w:p w14:paraId="4A8F44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response = await _client.ExecuteAsync(request);</w:t>
      </w:r>
    </w:p>
    <w:p w14:paraId="6F57E8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TestContext.Out.WriteLine(response.Content);</w:t>
      </w:r>
    </w:p>
    <w:p w14:paraId="7AC6CE60">
      <w:pPr>
        <w:rPr>
          <w:rFonts w:hint="default"/>
          <w:lang w:val="en-US"/>
        </w:rPr>
      </w:pPr>
    </w:p>
    <w:p w14:paraId="5A430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AssertStatus(response, 200);</w:t>
      </w:r>
    </w:p>
    <w:p w14:paraId="50833047">
      <w:pPr>
        <w:rPr>
          <w:rFonts w:hint="default"/>
          <w:lang w:val="en-US"/>
        </w:rPr>
      </w:pPr>
    </w:p>
    <w:p w14:paraId="4F4E32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json = JObject.Parse(response.Content!);</w:t>
      </w:r>
    </w:p>
    <w:p w14:paraId="3AFCC2D8">
      <w:pPr>
        <w:rPr>
          <w:rFonts w:hint="default"/>
          <w:lang w:val="en-US"/>
        </w:rPr>
      </w:pPr>
    </w:p>
    <w:p w14:paraId="044650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Assert.That(json["job"]!.ToString(), Is.EqualTo("Lead QA"));</w:t>
      </w:r>
    </w:p>
    <w:p w14:paraId="31058B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Assert.That(json["updatedAt"]!.ToString(), Is.Not.Empty);</w:t>
      </w:r>
    </w:p>
    <w:p w14:paraId="7EAE3F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Assert.That(json["name"], Is.Null);</w:t>
      </w:r>
    </w:p>
    <w:p w14:paraId="412F85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B91A848">
      <w:pPr>
        <w:rPr>
          <w:rFonts w:hint="default"/>
          <w:lang w:val="en-US"/>
        </w:rPr>
      </w:pPr>
    </w:p>
    <w:p w14:paraId="085A65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[Test, Order(4)]</w:t>
      </w:r>
    </w:p>
    <w:p w14:paraId="23ED08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Test4_Delete_User()</w:t>
      </w:r>
    </w:p>
    <w:p w14:paraId="7526C0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796EF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CreateJsonRequest("/api/users/2", Method.Delete);</w:t>
      </w:r>
    </w:p>
    <w:p w14:paraId="7508A18E">
      <w:pPr>
        <w:rPr>
          <w:rFonts w:hint="default"/>
          <w:lang w:val="en-US"/>
        </w:rPr>
      </w:pPr>
    </w:p>
    <w:p w14:paraId="3F1741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response = await _client.ExecuteAsync(request);</w:t>
      </w:r>
    </w:p>
    <w:p w14:paraId="7C4CF6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TestContext.Out.WriteLine($"DELETE status: {(int)response.StatusCode}");</w:t>
      </w:r>
    </w:p>
    <w:p w14:paraId="2E3920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TestContext.Out.WriteLine($"DELETE body: {response.Content}");</w:t>
      </w:r>
    </w:p>
    <w:p w14:paraId="0CEC95C9">
      <w:pPr>
        <w:rPr>
          <w:rFonts w:hint="default"/>
          <w:lang w:val="en-US"/>
        </w:rPr>
      </w:pPr>
    </w:p>
    <w:p w14:paraId="2B0930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Assert.That((int)response.StatusCode, Is.EqualTo(204),</w:t>
      </w:r>
    </w:p>
    <w:p w14:paraId="2B2267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$"Expected 204 but got {(int)response.StatusCode}. Body: {response.Content}");</w:t>
      </w:r>
    </w:p>
    <w:p w14:paraId="7DC18378">
      <w:pPr>
        <w:rPr>
          <w:rFonts w:hint="default"/>
          <w:lang w:val="en-US"/>
        </w:rPr>
      </w:pPr>
    </w:p>
    <w:p w14:paraId="42D1D2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Assert.That(string.IsNullOrEmpty(response.Content), Is.True,</w:t>
      </w:r>
    </w:p>
    <w:p w14:paraId="0605C8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"DELETE thành công thì body phải rỗng hoàn toàn");</w:t>
      </w:r>
    </w:p>
    <w:p w14:paraId="655293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F570FFF">
      <w:pPr>
        <w:rPr>
          <w:rFonts w:hint="default"/>
          <w:lang w:val="en-US"/>
        </w:rPr>
      </w:pPr>
    </w:p>
    <w:p w14:paraId="442A1C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[Test, Order(5)]</w:t>
      </w:r>
    </w:p>
    <w:p w14:paraId="229B11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Test5_Post_Then_Get_ConfirmChaining()</w:t>
      </w:r>
    </w:p>
    <w:p w14:paraId="4CDC00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DEF90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body = new CreateUserRequest("Le Thi C", "Tester");</w:t>
      </w:r>
    </w:p>
    <w:p w14:paraId="31707A5B">
      <w:pPr>
        <w:rPr>
          <w:rFonts w:hint="default"/>
          <w:lang w:val="en-US"/>
        </w:rPr>
      </w:pPr>
    </w:p>
    <w:p w14:paraId="6735E2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createdId = "202";</w:t>
      </w:r>
    </w:p>
    <w:p w14:paraId="315636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createdAt = NowIso();</w:t>
      </w:r>
    </w:p>
    <w:p w14:paraId="164A2A45">
      <w:pPr>
        <w:rPr>
          <w:rFonts w:hint="default"/>
          <w:lang w:val="en-US"/>
        </w:rPr>
      </w:pPr>
    </w:p>
    <w:p w14:paraId="6A49BA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11BBFF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.Given(Request.Create().WithPath("/api/users").UsingPost())</w:t>
      </w:r>
    </w:p>
    <w:p w14:paraId="2047A4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1BB9C2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.WithStatusCode(201)</w:t>
      </w:r>
    </w:p>
    <w:p w14:paraId="4AD050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7C79F6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.WithBody($$"""</w:t>
      </w:r>
    </w:p>
    <w:p w14:paraId="4932CF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52C4B1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"name": "{{body.Name}}",</w:t>
      </w:r>
    </w:p>
    <w:p w14:paraId="2E73AE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"job": "{{body.Job}}",</w:t>
      </w:r>
    </w:p>
    <w:p w14:paraId="14E121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"id": "{{createdId}}",</w:t>
      </w:r>
    </w:p>
    <w:p w14:paraId="7CB018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"createdAt": "{{createdAt}}"</w:t>
      </w:r>
    </w:p>
    <w:p w14:paraId="1C5569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65AFC4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5E403DB6">
      <w:pPr>
        <w:rPr>
          <w:rFonts w:hint="default"/>
          <w:lang w:val="en-US"/>
        </w:rPr>
      </w:pPr>
    </w:p>
    <w:p w14:paraId="180B7F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6C3DE5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.Given(Request.Create().WithPath($"/api/users/{createdId}").UsingGet())</w:t>
      </w:r>
    </w:p>
    <w:p w14:paraId="7B9E69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7A507F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.WithStatusCode(200)</w:t>
      </w:r>
    </w:p>
    <w:p w14:paraId="6C1A63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2D32C8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.WithBody($$"""</w:t>
      </w:r>
    </w:p>
    <w:p w14:paraId="737A80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1AA1B8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"data": {</w:t>
      </w:r>
    </w:p>
    <w:p w14:paraId="62EE5F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"id": {{createdId}},</w:t>
      </w:r>
    </w:p>
    <w:p w14:paraId="756AEB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"name": "{{body.Name}}",</w:t>
      </w:r>
    </w:p>
    <w:p w14:paraId="3F1A72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"job": "{{body.Job}}"</w:t>
      </w:r>
    </w:p>
    <w:p w14:paraId="328709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</w:t>
      </w:r>
    </w:p>
    <w:p w14:paraId="5C99E3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3DBEBF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4F98E9FD">
      <w:pPr>
        <w:rPr>
          <w:rFonts w:hint="default"/>
          <w:lang w:val="en-US"/>
        </w:rPr>
      </w:pPr>
    </w:p>
    <w:p w14:paraId="313113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postRequest = CreateJsonRequest("/api/users", Method.Post);</w:t>
      </w:r>
    </w:p>
    <w:p w14:paraId="3F0B55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postRequest.AddJsonBody(body);</w:t>
      </w:r>
    </w:p>
    <w:p w14:paraId="2FAE1C1F">
      <w:pPr>
        <w:rPr>
          <w:rFonts w:hint="default"/>
          <w:lang w:val="en-US"/>
        </w:rPr>
      </w:pPr>
    </w:p>
    <w:p w14:paraId="5CAD2E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postResponse = await _client.ExecuteAsync(postRequest);</w:t>
      </w:r>
    </w:p>
    <w:p w14:paraId="31590B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TestContext.Out.WriteLine(postResponse.Content);</w:t>
      </w:r>
    </w:p>
    <w:p w14:paraId="0A428122">
      <w:pPr>
        <w:rPr>
          <w:rFonts w:hint="default"/>
          <w:lang w:val="en-US"/>
        </w:rPr>
      </w:pPr>
    </w:p>
    <w:p w14:paraId="54C6CA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AssertStatus(postResponse, 201);</w:t>
      </w:r>
    </w:p>
    <w:p w14:paraId="4C4C2C81">
      <w:pPr>
        <w:rPr>
          <w:rFonts w:hint="default"/>
          <w:lang w:val="en-US"/>
        </w:rPr>
      </w:pPr>
    </w:p>
    <w:p w14:paraId="7315F3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created = JsonConvert.DeserializeObject&lt;UserResponse&gt;(postResponse.Content!);</w:t>
      </w:r>
    </w:p>
    <w:p w14:paraId="351F2868">
      <w:pPr>
        <w:rPr>
          <w:rFonts w:hint="default"/>
          <w:lang w:val="en-US"/>
        </w:rPr>
      </w:pPr>
    </w:p>
    <w:p w14:paraId="71AF0A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Assert.That(created, Is.Not.Null);</w:t>
      </w:r>
    </w:p>
    <w:p w14:paraId="275CCC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Assert.That(created!.Id, Is.Not.Null.And.Not.Empty);</w:t>
      </w:r>
    </w:p>
    <w:p w14:paraId="7B1A6B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Assert.That(created.Name, Is.EqualTo(body.Name));</w:t>
      </w:r>
    </w:p>
    <w:p w14:paraId="79AD76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Assert.That(created.Job, Is.EqualTo(body.Job));</w:t>
      </w:r>
    </w:p>
    <w:p w14:paraId="10DC1A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Assert.That(created.CreatedAt, Is.Not.Null.And.Not.Empty);</w:t>
      </w:r>
    </w:p>
    <w:p w14:paraId="0C8356BE">
      <w:pPr>
        <w:rPr>
          <w:rFonts w:hint="default"/>
          <w:lang w:val="en-US"/>
        </w:rPr>
      </w:pPr>
    </w:p>
    <w:p w14:paraId="375B49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newId = created.Id;</w:t>
      </w:r>
    </w:p>
    <w:p w14:paraId="6EC768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TestContext.Out.WriteLine($"POST created id = {newId}");</w:t>
      </w:r>
    </w:p>
    <w:p w14:paraId="2D7E876A">
      <w:pPr>
        <w:rPr>
          <w:rFonts w:hint="default"/>
          <w:lang w:val="en-US"/>
        </w:rPr>
      </w:pPr>
    </w:p>
    <w:p w14:paraId="175084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getRequest = CreateJsonRequest($"/api/users/{newId}", Method.Get);</w:t>
      </w:r>
    </w:p>
    <w:p w14:paraId="0B22E6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getResponse = await _client.ExecuteAsync(getRequest);</w:t>
      </w:r>
    </w:p>
    <w:p w14:paraId="7880040D">
      <w:pPr>
        <w:rPr>
          <w:rFonts w:hint="default"/>
          <w:lang w:val="en-US"/>
        </w:rPr>
      </w:pPr>
    </w:p>
    <w:p w14:paraId="55CA5E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TestContext.Out.WriteLine($"GET by created id status = {(int)getResponse.StatusCode}");</w:t>
      </w:r>
    </w:p>
    <w:p w14:paraId="416D58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TestContext.Out.WriteLine($"GET by created id body = {getResponse.Content}");</w:t>
      </w:r>
    </w:p>
    <w:p w14:paraId="34609178">
      <w:pPr>
        <w:rPr>
          <w:rFonts w:hint="default"/>
          <w:lang w:val="en-US"/>
        </w:rPr>
      </w:pPr>
    </w:p>
    <w:p w14:paraId="6F145D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Assert.That((int)getResponse.StatusCode, Is.EqualTo(200));</w:t>
      </w:r>
    </w:p>
    <w:p w14:paraId="34C3CBB7">
      <w:pPr>
        <w:rPr>
          <w:rFonts w:hint="default"/>
          <w:lang w:val="en-US"/>
        </w:rPr>
      </w:pPr>
    </w:p>
    <w:p w14:paraId="788C09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getJson = JObject.Parse(getResponse.Content!);</w:t>
      </w:r>
    </w:p>
    <w:p w14:paraId="6848A2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data = getJson["data"]!;</w:t>
      </w:r>
    </w:p>
    <w:p w14:paraId="363D93C6">
      <w:pPr>
        <w:rPr>
          <w:rFonts w:hint="default"/>
          <w:lang w:val="en-US"/>
        </w:rPr>
      </w:pPr>
    </w:p>
    <w:p w14:paraId="60F663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Assert.That(data["id"]!.ToString(), Is.EqualTo(newId));</w:t>
      </w:r>
    </w:p>
    <w:p w14:paraId="0886E1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Assert.That(data["name"]!.ToString(), Is.EqualTo(body.Name));</w:t>
      </w:r>
    </w:p>
    <w:p w14:paraId="63F623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Assert.That(data["job"]!.ToString(), Is.EqualTo(body.Job));</w:t>
      </w:r>
    </w:p>
    <w:p w14:paraId="5F03AE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325C5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7131FA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82A908B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 chạy test bài 2:</w:t>
      </w:r>
    </w:p>
    <w:p w14:paraId="3AF60D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Lab10.ApiUiTests succeeded (2.1s) → bin\Debug\net9.0\Lab10.ApiUiTests.dll</w:t>
      </w:r>
    </w:p>
    <w:p w14:paraId="27261C59">
      <w:pPr>
        <w:rPr>
          <w:rFonts w:hint="default"/>
          <w:lang w:val="en-US"/>
        </w:rPr>
      </w:pPr>
      <w:r>
        <w:rPr>
          <w:rFonts w:hint="default"/>
          <w:lang w:val="en-US"/>
        </w:rPr>
        <w:t>NUnit Adapter 1.0.0.0: Test execution started</w:t>
      </w:r>
    </w:p>
    <w:p w14:paraId="4AD8DD5A">
      <w:pPr>
        <w:rPr>
          <w:rFonts w:hint="default"/>
          <w:lang w:val="en-US"/>
        </w:rPr>
      </w:pPr>
      <w:r>
        <w:rPr>
          <w:rFonts w:hint="default"/>
          <w:lang w:val="en-US"/>
        </w:rPr>
        <w:t>Running selected tests in F:\TEST\Buoi10\Lab10.ApiUiTests\bin\Debug\net9.0\Lab10.ApiUiTests.dll</w:t>
      </w:r>
    </w:p>
    <w:p w14:paraId="5AB37A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NUnit3TestExecutor discovered 5 of 5 NUnit test cases using Current Discovery mode, Non-Explicit run</w:t>
      </w:r>
    </w:p>
    <w:p w14:paraId="5138B1A7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8FF1B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"name": "Nguyen Van A",</w:t>
      </w:r>
    </w:p>
    <w:p w14:paraId="5B58D4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"job": "QA Engineer",</w:t>
      </w:r>
    </w:p>
    <w:p w14:paraId="1DD09F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"id": "101",</w:t>
      </w:r>
    </w:p>
    <w:p w14:paraId="5C5391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"createdAt": "2026-03-24T07:33:25.632Z"</w:t>
      </w:r>
    </w:p>
    <w:p w14:paraId="38520C5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B86859A">
      <w:pPr>
        <w:rPr>
          <w:rFonts w:hint="default"/>
          <w:lang w:val="en-US"/>
        </w:rPr>
      </w:pPr>
      <w:r>
        <w:rPr>
          <w:rFonts w:hint="default"/>
          <w:lang w:val="en-US"/>
        </w:rPr>
        <w:t>Created user id: 101</w:t>
      </w:r>
    </w:p>
    <w:p w14:paraId="5DD0C1CB">
      <w:pPr>
        <w:rPr>
          <w:rFonts w:hint="default"/>
          <w:lang w:val="en-US"/>
        </w:rPr>
      </w:pPr>
    </w:p>
    <w:p w14:paraId="6A51A3BC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0248A5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"name": "Tran Thi B",</w:t>
      </w:r>
    </w:p>
    <w:p w14:paraId="306E76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"job": "Senior QA",</w:t>
      </w:r>
    </w:p>
    <w:p w14:paraId="6B9A53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"updatedAt": "2026-03-24T07:33:27.799Z"</w:t>
      </w:r>
    </w:p>
    <w:p w14:paraId="7B72093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5BB3DC">
      <w:pPr>
        <w:rPr>
          <w:rFonts w:hint="default"/>
          <w:lang w:val="en-US"/>
        </w:rPr>
      </w:pPr>
    </w:p>
    <w:p w14:paraId="0507B629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EDB90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"job": "Lead QA",</w:t>
      </w:r>
    </w:p>
    <w:p w14:paraId="03E0C6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"updatedAt": "2026-03-24T07:33:27.834Z"</w:t>
      </w:r>
    </w:p>
    <w:p w14:paraId="42C8ADA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D490A0">
      <w:pPr>
        <w:rPr>
          <w:rFonts w:hint="default"/>
          <w:lang w:val="en-US"/>
        </w:rPr>
      </w:pPr>
    </w:p>
    <w:p w14:paraId="57BBADAF">
      <w:pPr>
        <w:rPr>
          <w:rFonts w:hint="default"/>
          <w:lang w:val="en-US"/>
        </w:rPr>
      </w:pPr>
      <w:r>
        <w:rPr>
          <w:rFonts w:hint="default"/>
          <w:lang w:val="en-US"/>
        </w:rPr>
        <w:t>DELETE status: 204</w:t>
      </w:r>
    </w:p>
    <w:p w14:paraId="7F8100AD">
      <w:pPr>
        <w:rPr>
          <w:rFonts w:hint="default"/>
          <w:lang w:val="en-US"/>
        </w:rPr>
      </w:pPr>
      <w:r>
        <w:rPr>
          <w:rFonts w:hint="default"/>
          <w:lang w:val="en-US"/>
        </w:rPr>
        <w:t>DELETE body:</w:t>
      </w:r>
    </w:p>
    <w:p w14:paraId="7C5B6B45">
      <w:pPr>
        <w:rPr>
          <w:rFonts w:hint="default"/>
          <w:lang w:val="en-US"/>
        </w:rPr>
      </w:pPr>
    </w:p>
    <w:p w14:paraId="3C6C50DF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B61D6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"name": "Le Thi C",</w:t>
      </w:r>
    </w:p>
    <w:p w14:paraId="7910B1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"job": "Tester",</w:t>
      </w:r>
    </w:p>
    <w:p w14:paraId="6CDEFB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"id": "202",</w:t>
      </w:r>
    </w:p>
    <w:p w14:paraId="5C7412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"createdAt": "2026-03-24T07:33:27.901Z"</w:t>
      </w:r>
    </w:p>
    <w:p w14:paraId="60C32F7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FFA7795">
      <w:pPr>
        <w:rPr>
          <w:rFonts w:hint="default"/>
          <w:lang w:val="en-US"/>
        </w:rPr>
      </w:pPr>
      <w:r>
        <w:rPr>
          <w:rFonts w:hint="default"/>
          <w:lang w:val="en-US"/>
        </w:rPr>
        <w:t>POST created id = 202</w:t>
      </w:r>
    </w:p>
    <w:p w14:paraId="28C099D5">
      <w:pPr>
        <w:rPr>
          <w:rFonts w:hint="default"/>
          <w:lang w:val="en-US"/>
        </w:rPr>
      </w:pPr>
      <w:r>
        <w:rPr>
          <w:rFonts w:hint="default"/>
          <w:lang w:val="en-US"/>
        </w:rPr>
        <w:t>GET by created id status = 200</w:t>
      </w:r>
    </w:p>
    <w:p w14:paraId="11D04D1A">
      <w:pPr>
        <w:rPr>
          <w:rFonts w:hint="default"/>
          <w:lang w:val="en-US"/>
        </w:rPr>
      </w:pPr>
      <w:r>
        <w:rPr>
          <w:rFonts w:hint="default"/>
          <w:lang w:val="en-US"/>
        </w:rPr>
        <w:t>GET by created id body = {</w:t>
      </w:r>
    </w:p>
    <w:p w14:paraId="0C5275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"data": {</w:t>
      </w:r>
    </w:p>
    <w:p w14:paraId="76EA6E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"id": 202,</w:t>
      </w:r>
    </w:p>
    <w:p w14:paraId="74C96C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"name": "Le Thi C",</w:t>
      </w:r>
    </w:p>
    <w:p w14:paraId="469807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"job": "Tester"</w:t>
      </w:r>
    </w:p>
    <w:p w14:paraId="00AB30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9E4CCA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4456BA8">
      <w:pPr>
        <w:rPr>
          <w:rFonts w:hint="default"/>
          <w:lang w:val="en-US"/>
        </w:rPr>
      </w:pPr>
    </w:p>
    <w:p w14:paraId="48F92D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Lab10.ApiUiTests test succeeded (6.3s)</w:t>
      </w:r>
    </w:p>
    <w:p w14:paraId="721907C1">
      <w:pPr>
        <w:rPr>
          <w:rFonts w:hint="default"/>
          <w:lang w:val="en-US"/>
        </w:rPr>
      </w:pPr>
    </w:p>
    <w:p w14:paraId="6FA1DB50">
      <w:pPr>
        <w:rPr>
          <w:rFonts w:hint="default"/>
          <w:lang w:val="en-US"/>
        </w:rPr>
      </w:pPr>
      <w:r>
        <w:rPr>
          <w:rFonts w:hint="default"/>
          <w:lang w:val="en-US"/>
        </w:rPr>
        <w:t>Test summary: total: 5, failed: 0, succeeded: 5, skipped: 0, duration: 6.3s</w:t>
      </w:r>
    </w:p>
    <w:p w14:paraId="3AC442AF">
      <w:pPr>
        <w:rPr>
          <w:rFonts w:hint="default"/>
          <w:lang w:val="en-US"/>
        </w:rPr>
      </w:pPr>
      <w:r>
        <w:rPr>
          <w:rFonts w:hint="default"/>
          <w:lang w:val="en-US"/>
        </w:rPr>
        <w:t>Build succeeded in 10.1s</w:t>
      </w:r>
    </w:p>
    <w:p w14:paraId="567ECD73">
      <w:r>
        <w:drawing>
          <wp:inline distT="0" distB="0" distL="114300" distR="114300">
            <wp:extent cx="5257800" cy="742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2323"/>
    <w:p w14:paraId="2EE83288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6EB326B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Schemas/create-user-schema.json:</w:t>
      </w:r>
    </w:p>
    <w:p w14:paraId="4F444315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8E5AF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"$schema": "http://json-schema.org/draft-07/schema#",</w:t>
      </w:r>
    </w:p>
    <w:p w14:paraId="62A05C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"type": "object",</w:t>
      </w:r>
    </w:p>
    <w:p w14:paraId="147787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"required": ["name", "job", "id", "createdAt"],</w:t>
      </w:r>
    </w:p>
    <w:p w14:paraId="5CCC33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"additionalProperties": false,</w:t>
      </w:r>
    </w:p>
    <w:p w14:paraId="7FE4A1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"properties": {</w:t>
      </w:r>
    </w:p>
    <w:p w14:paraId="377C6D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"name": {</w:t>
      </w:r>
    </w:p>
    <w:p w14:paraId="21B54A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"type": "string"</w:t>
      </w:r>
    </w:p>
    <w:p w14:paraId="6A3E90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46AA80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"job": {</w:t>
      </w:r>
    </w:p>
    <w:p w14:paraId="051449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"type": "string"</w:t>
      </w:r>
    </w:p>
    <w:p w14:paraId="1C97E0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0A799C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"id": {</w:t>
      </w:r>
    </w:p>
    <w:p w14:paraId="52CA0A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"type": "string"</w:t>
      </w:r>
    </w:p>
    <w:p w14:paraId="3BA1A2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771798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"createdAt": {</w:t>
      </w:r>
    </w:p>
    <w:p w14:paraId="5E12F2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"type": "string"</w:t>
      </w:r>
    </w:p>
    <w:p w14:paraId="3DCCBD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B96F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B424F6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D7399BF">
      <w:pPr>
        <w:rPr>
          <w:rFonts w:hint="default"/>
          <w:lang w:val="en-US"/>
        </w:rPr>
      </w:pPr>
    </w:p>
    <w:p w14:paraId="2990DCD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Schemas/user-list-schema.json:</w:t>
      </w:r>
    </w:p>
    <w:p w14:paraId="5C154582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EAB1B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"$schema": "http://json-schema.org/draft-07/schema#",</w:t>
      </w:r>
    </w:p>
    <w:p w14:paraId="06DFDC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"type": "object",</w:t>
      </w:r>
    </w:p>
    <w:p w14:paraId="34F75B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"required": ["page", "total_pages", "data"],</w:t>
      </w:r>
    </w:p>
    <w:p w14:paraId="0818C5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"additionalProperties": false,</w:t>
      </w:r>
    </w:p>
    <w:p w14:paraId="3BEB7E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"properties": {</w:t>
      </w:r>
    </w:p>
    <w:p w14:paraId="42B9EC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"page": {</w:t>
      </w:r>
    </w:p>
    <w:p w14:paraId="0A4CAD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"type": "integer"</w:t>
      </w:r>
    </w:p>
    <w:p w14:paraId="582A70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7B201A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"total_pages": {</w:t>
      </w:r>
    </w:p>
    <w:p w14:paraId="4251F8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"type": "integer"</w:t>
      </w:r>
    </w:p>
    <w:p w14:paraId="21110F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4AD412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"data": {</w:t>
      </w:r>
    </w:p>
    <w:p w14:paraId="50C7A7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"type": "array",</w:t>
      </w:r>
    </w:p>
    <w:p w14:paraId="3F1C76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"items": {</w:t>
      </w:r>
    </w:p>
    <w:p w14:paraId="45B515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"type": "object",</w:t>
      </w:r>
    </w:p>
    <w:p w14:paraId="4930EA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"required": ["id", "email", "first_name", "last_name", "avatar"],</w:t>
      </w:r>
    </w:p>
    <w:p w14:paraId="4A129F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"additionalProperties": false,</w:t>
      </w:r>
    </w:p>
    <w:p w14:paraId="5785EB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"properties": {</w:t>
      </w:r>
    </w:p>
    <w:p w14:paraId="3BA668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"id": {</w:t>
      </w:r>
    </w:p>
    <w:p w14:paraId="50B1C2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"type": "integer"</w:t>
      </w:r>
    </w:p>
    <w:p w14:paraId="5409D0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},</w:t>
      </w:r>
    </w:p>
    <w:p w14:paraId="7EEE7A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"email": {</w:t>
      </w:r>
    </w:p>
    <w:p w14:paraId="6F420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"type": "string"</w:t>
      </w:r>
    </w:p>
    <w:p w14:paraId="37281A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},</w:t>
      </w:r>
    </w:p>
    <w:p w14:paraId="524566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"first_name": {</w:t>
      </w:r>
    </w:p>
    <w:p w14:paraId="6E439F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"type": "string"</w:t>
      </w:r>
    </w:p>
    <w:p w14:paraId="3AB75B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},</w:t>
      </w:r>
    </w:p>
    <w:p w14:paraId="1DCF8A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"last_name": {</w:t>
      </w:r>
    </w:p>
    <w:p w14:paraId="664741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"type": "string"</w:t>
      </w:r>
    </w:p>
    <w:p w14:paraId="1EF1E0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},</w:t>
      </w:r>
    </w:p>
    <w:p w14:paraId="704274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"avatar": {</w:t>
      </w:r>
    </w:p>
    <w:p w14:paraId="224705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"type": "string"</w:t>
      </w:r>
    </w:p>
    <w:p w14:paraId="38429B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}</w:t>
      </w:r>
    </w:p>
    <w:p w14:paraId="4AD74E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ABF4F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654D9C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04B80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359977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5366AC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Schemas/user-schema.json:</w:t>
      </w:r>
    </w:p>
    <w:p w14:paraId="3BD8DAE2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C6ECE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"$schema": "http://json-schema.org/draft-07/schema#",</w:t>
      </w:r>
    </w:p>
    <w:p w14:paraId="4748E7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"type": "object",</w:t>
      </w:r>
    </w:p>
    <w:p w14:paraId="120B54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"required": ["data", "support"],</w:t>
      </w:r>
    </w:p>
    <w:p w14:paraId="4803D9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"additionalProperties": false,</w:t>
      </w:r>
    </w:p>
    <w:p w14:paraId="3EE76E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"properties": {</w:t>
      </w:r>
    </w:p>
    <w:p w14:paraId="046267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"data": {</w:t>
      </w:r>
    </w:p>
    <w:p w14:paraId="28D870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"type": "object",</w:t>
      </w:r>
    </w:p>
    <w:p w14:paraId="4255DC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"required": ["id", "email", "first_name", "last_name", "avatar"],</w:t>
      </w:r>
    </w:p>
    <w:p w14:paraId="467F1C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"additionalProperties": false,</w:t>
      </w:r>
    </w:p>
    <w:p w14:paraId="32CAE9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"properties": {</w:t>
      </w:r>
    </w:p>
    <w:p w14:paraId="2AE6E0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"id": {</w:t>
      </w:r>
    </w:p>
    <w:p w14:paraId="38E915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"type": "integer"</w:t>
      </w:r>
    </w:p>
    <w:p w14:paraId="3BED98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699AEF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"email": {</w:t>
      </w:r>
    </w:p>
    <w:p w14:paraId="7C4E17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"type": "string"</w:t>
      </w:r>
    </w:p>
    <w:p w14:paraId="156EA0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564F2A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"first_name": {</w:t>
      </w:r>
    </w:p>
    <w:p w14:paraId="7C8D2C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"type": "string"</w:t>
      </w:r>
    </w:p>
    <w:p w14:paraId="237C55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620FE5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"last_name": {</w:t>
      </w:r>
    </w:p>
    <w:p w14:paraId="5A3ED5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"type": "string"</w:t>
      </w:r>
    </w:p>
    <w:p w14:paraId="6A1734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779857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"avatar": {</w:t>
      </w:r>
    </w:p>
    <w:p w14:paraId="3A370A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"type": "string"</w:t>
      </w:r>
    </w:p>
    <w:p w14:paraId="1712F9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159F2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69DE6F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396851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"support": {</w:t>
      </w:r>
    </w:p>
    <w:p w14:paraId="7B3710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"type": "object",</w:t>
      </w:r>
    </w:p>
    <w:p w14:paraId="445511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"required": ["url", "text"],</w:t>
      </w:r>
    </w:p>
    <w:p w14:paraId="75AA2C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"additionalProperties": false,</w:t>
      </w:r>
    </w:p>
    <w:p w14:paraId="68319A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"properties": {</w:t>
      </w:r>
    </w:p>
    <w:p w14:paraId="6ABBC9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"url": {</w:t>
      </w:r>
    </w:p>
    <w:p w14:paraId="4CD203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"type": "string"</w:t>
      </w:r>
    </w:p>
    <w:p w14:paraId="250473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},</w:t>
      </w:r>
    </w:p>
    <w:p w14:paraId="43509C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"text": {</w:t>
      </w:r>
    </w:p>
    <w:p w14:paraId="24A209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"type": "string"</w:t>
      </w:r>
    </w:p>
    <w:p w14:paraId="2D79ED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8474D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241C39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2A8E1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9B7FA9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C3D3B5D">
      <w:pPr>
        <w:rPr>
          <w:rFonts w:hint="default"/>
          <w:lang w:val="en-US"/>
        </w:rPr>
      </w:pPr>
      <w:r>
        <w:rPr>
          <w:rFonts w:hint="default"/>
          <w:lang w:val="en-US"/>
        </w:rPr>
        <w:t>Tests/Lab3_JsonSchemaTests:</w:t>
      </w:r>
    </w:p>
    <w:p w14:paraId="3274C310">
      <w:pPr>
        <w:rPr>
          <w:rFonts w:hint="default"/>
          <w:lang w:val="en-US"/>
        </w:rPr>
      </w:pPr>
      <w:r>
        <w:rPr>
          <w:rFonts w:hint="default"/>
          <w:lang w:val="en-US"/>
        </w:rPr>
        <w:t>using Lab10.ApiUiTests.Models;</w:t>
      </w:r>
    </w:p>
    <w:p w14:paraId="4873CDA9">
      <w:pPr>
        <w:rPr>
          <w:rFonts w:hint="default"/>
          <w:lang w:val="en-US"/>
        </w:rPr>
      </w:pPr>
      <w:r>
        <w:rPr>
          <w:rFonts w:hint="default"/>
          <w:lang w:val="en-US"/>
        </w:rPr>
        <w:t>using NJsonSchema;</w:t>
      </w:r>
    </w:p>
    <w:p w14:paraId="39E52AEA">
      <w:pPr>
        <w:rPr>
          <w:rFonts w:hint="default"/>
          <w:lang w:val="en-US"/>
        </w:rPr>
      </w:pPr>
      <w:r>
        <w:rPr>
          <w:rFonts w:hint="default"/>
          <w:lang w:val="en-US"/>
        </w:rPr>
        <w:t>using NUnit.Framework;</w:t>
      </w:r>
    </w:p>
    <w:p w14:paraId="0965B04F">
      <w:pPr>
        <w:rPr>
          <w:rFonts w:hint="default"/>
          <w:lang w:val="en-US"/>
        </w:rPr>
      </w:pPr>
      <w:r>
        <w:rPr>
          <w:rFonts w:hint="default"/>
          <w:lang w:val="en-US"/>
        </w:rPr>
        <w:t>using RestSharp;</w:t>
      </w:r>
    </w:p>
    <w:p w14:paraId="0BAC521F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WireMock.RequestBuilders;</w:t>
      </w:r>
    </w:p>
    <w:p w14:paraId="1465230E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WireMock.ResponseBuilders;</w:t>
      </w:r>
    </w:p>
    <w:p w14:paraId="734873D5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WireMock.Server;</w:t>
      </w:r>
    </w:p>
    <w:p w14:paraId="56CFD3A6">
      <w:pPr>
        <w:rPr>
          <w:rFonts w:hint="default"/>
          <w:lang w:val="en-US"/>
        </w:rPr>
      </w:pPr>
    </w:p>
    <w:p w14:paraId="5D1937D2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Lab10.ApiUiTests.Tests</w:t>
      </w:r>
    </w:p>
    <w:p w14:paraId="2E4AFE1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89E71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[TestFixture]</w:t>
      </w:r>
    </w:p>
    <w:p w14:paraId="41D8DB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Lab3_JsonSchemaTests</w:t>
      </w:r>
    </w:p>
    <w:p w14:paraId="068468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98718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WireMockServer _server = null!;</w:t>
      </w:r>
    </w:p>
    <w:p w14:paraId="3A463C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RestClient _client = null!;</w:t>
      </w:r>
    </w:p>
    <w:p w14:paraId="4975C50B">
      <w:pPr>
        <w:rPr>
          <w:rFonts w:hint="default"/>
          <w:lang w:val="en-US"/>
        </w:rPr>
      </w:pPr>
    </w:p>
    <w:p w14:paraId="61E5C2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[OneTimeSetUp]</w:t>
      </w:r>
    </w:p>
    <w:p w14:paraId="44491C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OneTimeSetup()</w:t>
      </w:r>
    </w:p>
    <w:p w14:paraId="0B7425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5B253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 = WireMockServer.Start();</w:t>
      </w:r>
    </w:p>
    <w:p w14:paraId="6EA493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_client = new RestClient(_server.Urls[0]);</w:t>
      </w:r>
    </w:p>
    <w:p w14:paraId="771BE6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E69EF01">
      <w:pPr>
        <w:rPr>
          <w:rFonts w:hint="default"/>
          <w:lang w:val="en-US"/>
        </w:rPr>
      </w:pPr>
    </w:p>
    <w:p w14:paraId="67EEFA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[SetUp]</w:t>
      </w:r>
    </w:p>
    <w:p w14:paraId="4F3999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SetUpEachTest()</w:t>
      </w:r>
    </w:p>
    <w:p w14:paraId="4616C6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11FF9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_server.ResetMappings();</w:t>
      </w:r>
    </w:p>
    <w:p w14:paraId="3BB99D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4E35F74">
      <w:pPr>
        <w:rPr>
          <w:rFonts w:hint="default"/>
          <w:lang w:val="en-US"/>
        </w:rPr>
      </w:pPr>
    </w:p>
    <w:p w14:paraId="045963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[OneTimeTearDown]</w:t>
      </w:r>
    </w:p>
    <w:p w14:paraId="218141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OneTimeTearDown()</w:t>
      </w:r>
    </w:p>
    <w:p w14:paraId="0E1540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C22C9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_client?.Dispose();</w:t>
      </w:r>
    </w:p>
    <w:p w14:paraId="6E7C28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_server?.Stop();</w:t>
      </w:r>
    </w:p>
    <w:p w14:paraId="608851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_server?.Dispose();</w:t>
      </w:r>
    </w:p>
    <w:p w14:paraId="756362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54CA856">
      <w:pPr>
        <w:rPr>
          <w:rFonts w:hint="default"/>
          <w:lang w:val="en-US"/>
        </w:rPr>
      </w:pPr>
    </w:p>
    <w:p w14:paraId="6B5122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RestRequest CreateJsonRequest(string resource, Method method)</w:t>
      </w:r>
    </w:p>
    <w:p w14:paraId="698490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0367C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new RestRequest(resource, method);</w:t>
      </w:r>
    </w:p>
    <w:p w14:paraId="63B6E6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request.AddHeader("Accept", "application/json");</w:t>
      </w:r>
    </w:p>
    <w:p w14:paraId="3832ED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request.AddHeader("Content-Type", "application/json");</w:t>
      </w:r>
    </w:p>
    <w:p w14:paraId="63A113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request;</w:t>
      </w:r>
    </w:p>
    <w:p w14:paraId="232ABF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F5A250D">
      <w:pPr>
        <w:rPr>
          <w:rFonts w:hint="default"/>
          <w:lang w:val="en-US"/>
        </w:rPr>
      </w:pPr>
    </w:p>
    <w:p w14:paraId="58D97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async Task ValidateSchemaAsync(string schemaFileName, string jsonContent)</w:t>
      </w:r>
    </w:p>
    <w:p w14:paraId="69E148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753DA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schemaPath = Path.Combine(</w:t>
      </w:r>
    </w:p>
    <w:p w14:paraId="2F6DEF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TestContext.CurrentContext.TestDirectory,</w:t>
      </w:r>
    </w:p>
    <w:p w14:paraId="7C8889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"Schemas",</w:t>
      </w:r>
    </w:p>
    <w:p w14:paraId="09E19B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schemaFileName</w:t>
      </w:r>
    </w:p>
    <w:p w14:paraId="45A60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009024C0">
      <w:pPr>
        <w:rPr>
          <w:rFonts w:hint="default"/>
          <w:lang w:val="en-US"/>
        </w:rPr>
      </w:pPr>
    </w:p>
    <w:p w14:paraId="0DFADB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schemaJson = await File.ReadAllTextAsync(schemaPath);</w:t>
      </w:r>
    </w:p>
    <w:p w14:paraId="7A9835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schema = await JsonSchema.FromJsonAsync(schemaJson);</w:t>
      </w:r>
    </w:p>
    <w:p w14:paraId="44397C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errors = schema.Validate(jsonContent);</w:t>
      </w:r>
    </w:p>
    <w:p w14:paraId="7A061A9F">
      <w:pPr>
        <w:rPr>
          <w:rFonts w:hint="default"/>
          <w:lang w:val="en-US"/>
        </w:rPr>
      </w:pPr>
    </w:p>
    <w:p w14:paraId="590364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Assert.That(errors, Is.Empty,</w:t>
      </w:r>
    </w:p>
    <w:p w14:paraId="59DB60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"Schema validation failed:\n" + string.Join("\n", errors.Select(e =&gt; e.ToString())));</w:t>
      </w:r>
    </w:p>
    <w:p w14:paraId="41F623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A823752">
      <w:pPr>
        <w:rPr>
          <w:rFonts w:hint="default"/>
          <w:lang w:val="en-US"/>
        </w:rPr>
      </w:pPr>
    </w:p>
    <w:p w14:paraId="39C70C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[Test]</w:t>
      </w:r>
    </w:p>
    <w:p w14:paraId="53748F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Test1_Validate_UserList_Schema()</w:t>
      </w:r>
    </w:p>
    <w:p w14:paraId="09B53E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8A735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486F49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.Given(Request.Create().WithPath("/api/users").UsingGet())</w:t>
      </w:r>
    </w:p>
    <w:p w14:paraId="566301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3F38C9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.WithStatusCode(200)</w:t>
      </w:r>
    </w:p>
    <w:p w14:paraId="24C8BB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2C2835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.WithBody("""</w:t>
      </w:r>
    </w:p>
    <w:p w14:paraId="505B5C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27ED16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"page": 2,</w:t>
      </w:r>
    </w:p>
    <w:p w14:paraId="497173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"total_pages": 2,</w:t>
      </w:r>
    </w:p>
    <w:p w14:paraId="13139B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"data": [</w:t>
      </w:r>
    </w:p>
    <w:p w14:paraId="722AE7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{</w:t>
      </w:r>
    </w:p>
    <w:p w14:paraId="56BBEC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"id": 7,</w:t>
      </w:r>
    </w:p>
    <w:p w14:paraId="5C9074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"email": "michael.lawson@reqres.in",</w:t>
      </w:r>
    </w:p>
    <w:p w14:paraId="1DF169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"first_name": "Michael",</w:t>
      </w:r>
    </w:p>
    <w:p w14:paraId="1D5B30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"last_name": "Lawson",</w:t>
      </w:r>
    </w:p>
    <w:p w14:paraId="70341F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"avatar": "https://reqres.in/img/faces/7-image.jpg"</w:t>
      </w:r>
    </w:p>
    <w:p w14:paraId="30A44A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},</w:t>
      </w:r>
    </w:p>
    <w:p w14:paraId="43F1D0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{</w:t>
      </w:r>
    </w:p>
    <w:p w14:paraId="68A4EF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"id": 8,</w:t>
      </w:r>
    </w:p>
    <w:p w14:paraId="6B4715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"email": "lindsay.ferguson@reqres.in",</w:t>
      </w:r>
    </w:p>
    <w:p w14:paraId="3531E9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"first_name": "Lindsay",</w:t>
      </w:r>
    </w:p>
    <w:p w14:paraId="56F188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"last_name": "Ferguson",</w:t>
      </w:r>
    </w:p>
    <w:p w14:paraId="5B585F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"avatar": "https://reqres.in/img/faces/8-image.jpg"</w:t>
      </w:r>
    </w:p>
    <w:p w14:paraId="05213A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}</w:t>
      </w:r>
    </w:p>
    <w:p w14:paraId="22F7BA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]</w:t>
      </w:r>
    </w:p>
    <w:p w14:paraId="23EE46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42C3C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3C1BFEBD">
      <w:pPr>
        <w:rPr>
          <w:rFonts w:hint="default"/>
          <w:lang w:val="en-US"/>
        </w:rPr>
      </w:pPr>
    </w:p>
    <w:p w14:paraId="4C8207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CreateJsonRequest("/api/users", Method.Get);</w:t>
      </w:r>
    </w:p>
    <w:p w14:paraId="646A81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response = await _client.ExecuteAsync(request);</w:t>
      </w:r>
    </w:p>
    <w:p w14:paraId="61E3027E">
      <w:pPr>
        <w:rPr>
          <w:rFonts w:hint="default"/>
          <w:lang w:val="en-US"/>
        </w:rPr>
      </w:pPr>
    </w:p>
    <w:p w14:paraId="677C55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TestContext.Out.WriteLine(response.Content);</w:t>
      </w:r>
    </w:p>
    <w:p w14:paraId="3602239C">
      <w:pPr>
        <w:rPr>
          <w:rFonts w:hint="default"/>
          <w:lang w:val="en-US"/>
        </w:rPr>
      </w:pPr>
    </w:p>
    <w:p w14:paraId="75D6F8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Assert.That((int)response.StatusCode, Is.EqualTo(200));</w:t>
      </w:r>
    </w:p>
    <w:p w14:paraId="68899C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await ValidateSchemaAsync("user-list-schema.json", response.Content!);</w:t>
      </w:r>
    </w:p>
    <w:p w14:paraId="1E4896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5CF45A7">
      <w:pPr>
        <w:rPr>
          <w:rFonts w:hint="default"/>
          <w:lang w:val="en-US"/>
        </w:rPr>
      </w:pPr>
    </w:p>
    <w:p w14:paraId="372D3B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[Test]</w:t>
      </w:r>
    </w:p>
    <w:p w14:paraId="0AA194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Test2_Validate_SingleUser_Schema()</w:t>
      </w:r>
    </w:p>
    <w:p w14:paraId="647EE5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BD113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322C51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.Given(Request.Create().WithPath("/api/users/2").UsingGet())</w:t>
      </w:r>
    </w:p>
    <w:p w14:paraId="57B5AC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2DFD1B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.WithStatusCode(200)</w:t>
      </w:r>
    </w:p>
    <w:p w14:paraId="74E446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67388A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.WithBody("""</w:t>
      </w:r>
    </w:p>
    <w:p w14:paraId="755F88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1D74D7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"data": {</w:t>
      </w:r>
    </w:p>
    <w:p w14:paraId="4D5C1F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"id": 2,</w:t>
      </w:r>
    </w:p>
    <w:p w14:paraId="040973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"email": "janet.weaver@reqres.in",</w:t>
      </w:r>
    </w:p>
    <w:p w14:paraId="0A20BE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"first_name": "Janet",</w:t>
      </w:r>
    </w:p>
    <w:p w14:paraId="08A48F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"last_name": "Weaver",</w:t>
      </w:r>
    </w:p>
    <w:p w14:paraId="0767D7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"avatar": "https://reqres.in/img/faces/2-image.jpg"</w:t>
      </w:r>
    </w:p>
    <w:p w14:paraId="1A7F0C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},</w:t>
      </w:r>
    </w:p>
    <w:p w14:paraId="6D35C3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"support": {</w:t>
      </w:r>
    </w:p>
    <w:p w14:paraId="681910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"url": "https://reqres.in/#support-heading",</w:t>
      </w:r>
    </w:p>
    <w:p w14:paraId="4FB9D2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"text": "To keep ReqRes free, contributions towards server costs are appreciated!"</w:t>
      </w:r>
    </w:p>
    <w:p w14:paraId="5F55FC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</w:t>
      </w:r>
    </w:p>
    <w:p w14:paraId="13693A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6D8695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0D56EA14">
      <w:pPr>
        <w:rPr>
          <w:rFonts w:hint="default"/>
          <w:lang w:val="en-US"/>
        </w:rPr>
      </w:pPr>
    </w:p>
    <w:p w14:paraId="39E566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CreateJsonRequest("/api/users/2", Method.Get);</w:t>
      </w:r>
    </w:p>
    <w:p w14:paraId="79B3D1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response = await _client.ExecuteAsync(request);</w:t>
      </w:r>
    </w:p>
    <w:p w14:paraId="3BC1B94E">
      <w:pPr>
        <w:rPr>
          <w:rFonts w:hint="default"/>
          <w:lang w:val="en-US"/>
        </w:rPr>
      </w:pPr>
    </w:p>
    <w:p w14:paraId="3EEFE6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TestContext.Out.WriteLine(response.Content);</w:t>
      </w:r>
    </w:p>
    <w:p w14:paraId="2A492B74">
      <w:pPr>
        <w:rPr>
          <w:rFonts w:hint="default"/>
          <w:lang w:val="en-US"/>
        </w:rPr>
      </w:pPr>
    </w:p>
    <w:p w14:paraId="7986AC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Assert.That((int)response.StatusCode, Is.EqualTo(200));</w:t>
      </w:r>
    </w:p>
    <w:p w14:paraId="71733A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await ValidateSchemaAsync("user-schema.json", response.Content!);</w:t>
      </w:r>
    </w:p>
    <w:p w14:paraId="33F0C2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B3A338B">
      <w:pPr>
        <w:rPr>
          <w:rFonts w:hint="default"/>
          <w:lang w:val="en-US"/>
        </w:rPr>
      </w:pPr>
    </w:p>
    <w:p w14:paraId="27C15A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[Test]</w:t>
      </w:r>
    </w:p>
    <w:p w14:paraId="06850D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Test3_Validate_CreateUser_Schema()</w:t>
      </w:r>
    </w:p>
    <w:p w14:paraId="4B4D7D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DA323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body = new CreateUserRequest("Nguyen Van A", "QA Engineer");</w:t>
      </w:r>
    </w:p>
    <w:p w14:paraId="586AD464">
      <w:pPr>
        <w:rPr>
          <w:rFonts w:hint="default"/>
          <w:lang w:val="en-US"/>
        </w:rPr>
      </w:pPr>
    </w:p>
    <w:p w14:paraId="5B6958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681D78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.Given(Request.Create().WithPath("/api/users").UsingPost())</w:t>
      </w:r>
    </w:p>
    <w:p w14:paraId="73E457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145A8A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.WithStatusCode(201)</w:t>
      </w:r>
    </w:p>
    <w:p w14:paraId="789ACD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6D21F2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.WithBody("""</w:t>
      </w:r>
    </w:p>
    <w:p w14:paraId="0ECCF6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3B7326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"name": "Nguyen Van A",</w:t>
      </w:r>
    </w:p>
    <w:p w14:paraId="795ECE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"job": "QA Engineer",</w:t>
      </w:r>
    </w:p>
    <w:p w14:paraId="3438B6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"id": "101",</w:t>
      </w:r>
    </w:p>
    <w:p w14:paraId="1DFB79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"createdAt": "2026-03-24T10:00:00.000Z"</w:t>
      </w:r>
    </w:p>
    <w:p w14:paraId="37CEDE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1A3353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52800AFE">
      <w:pPr>
        <w:rPr>
          <w:rFonts w:hint="default"/>
          <w:lang w:val="en-US"/>
        </w:rPr>
      </w:pPr>
    </w:p>
    <w:p w14:paraId="74483E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CreateJsonRequest("/api/users", Method.Post);</w:t>
      </w:r>
    </w:p>
    <w:p w14:paraId="11560B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request.AddJsonBody(body);</w:t>
      </w:r>
    </w:p>
    <w:p w14:paraId="493EEBB5">
      <w:pPr>
        <w:rPr>
          <w:rFonts w:hint="default"/>
          <w:lang w:val="en-US"/>
        </w:rPr>
      </w:pPr>
    </w:p>
    <w:p w14:paraId="2A5BB9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response = await _client.ExecuteAsync(request);</w:t>
      </w:r>
    </w:p>
    <w:p w14:paraId="416F5073">
      <w:pPr>
        <w:rPr>
          <w:rFonts w:hint="default"/>
          <w:lang w:val="en-US"/>
        </w:rPr>
      </w:pPr>
    </w:p>
    <w:p w14:paraId="115EFE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TestContext.Out.WriteLine(response.Content);</w:t>
      </w:r>
    </w:p>
    <w:p w14:paraId="1DC19E94">
      <w:pPr>
        <w:rPr>
          <w:rFonts w:hint="default"/>
          <w:lang w:val="en-US"/>
        </w:rPr>
      </w:pPr>
    </w:p>
    <w:p w14:paraId="28172D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Assert.That((int)response.StatusCode, Is.EqualTo(201));</w:t>
      </w:r>
    </w:p>
    <w:p w14:paraId="1A26C1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await ValidateSchemaAsync("create-user-schema.json", response.Content!);</w:t>
      </w:r>
    </w:p>
    <w:p w14:paraId="53B2BE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532BDCF">
      <w:pPr>
        <w:rPr>
          <w:rFonts w:hint="default"/>
          <w:lang w:val="en-US"/>
        </w:rPr>
      </w:pPr>
    </w:p>
    <w:p w14:paraId="1DD85C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[Test]</w:t>
      </w:r>
    </w:p>
    <w:p w14:paraId="777768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Test4_Demo_Schema_Should_Fail_When_Response_Has_Unexpected_Field()</w:t>
      </w:r>
    </w:p>
    <w:p w14:paraId="56E4F0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76D055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</w:t>
      </w:r>
    </w:p>
    <w:p w14:paraId="6DE240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.Given(Request.Create().WithPath("/api/users/2").UsingGet())</w:t>
      </w:r>
    </w:p>
    <w:p w14:paraId="3C0E93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.RespondWith(Response.Create()</w:t>
      </w:r>
    </w:p>
    <w:p w14:paraId="39488B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.WithStatusCode(200)</w:t>
      </w:r>
    </w:p>
    <w:p w14:paraId="71A7D9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.WithHeader("Content-Type", "application/json")</w:t>
      </w:r>
    </w:p>
    <w:p w14:paraId="1984E8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.WithBody("""</w:t>
      </w:r>
    </w:p>
    <w:p w14:paraId="2E4949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{</w:t>
      </w:r>
    </w:p>
    <w:p w14:paraId="46A16C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"data": {</w:t>
      </w:r>
    </w:p>
    <w:p w14:paraId="3208D4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"id": 2,</w:t>
      </w:r>
    </w:p>
    <w:p w14:paraId="437B49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"email": "janet.weaver@reqres.in",</w:t>
      </w:r>
    </w:p>
    <w:p w14:paraId="4D90F8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"first_name": "Janet",</w:t>
      </w:r>
    </w:p>
    <w:p w14:paraId="23D5CF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"last_name": "Weaver",</w:t>
      </w:r>
    </w:p>
    <w:p w14:paraId="031821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"avatar": "https://reqres.in/img/faces/2-image.jpg",</w:t>
      </w:r>
    </w:p>
    <w:p w14:paraId="292C51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"extra_field": "unexpected"</w:t>
      </w:r>
    </w:p>
    <w:p w14:paraId="6E1F3D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},</w:t>
      </w:r>
    </w:p>
    <w:p w14:paraId="32DC9F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"support": {</w:t>
      </w:r>
    </w:p>
    <w:p w14:paraId="2C84B5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"url": "https://reqres.in/#support-heading",</w:t>
      </w:r>
    </w:p>
    <w:p w14:paraId="35BF4B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"text": "To keep ReqRes free, contributions towards server costs are appreciated!"</w:t>
      </w:r>
    </w:p>
    <w:p w14:paraId="2A1B4B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}</w:t>
      </w:r>
    </w:p>
    <w:p w14:paraId="331A6D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3EE3E6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"""));</w:t>
      </w:r>
    </w:p>
    <w:p w14:paraId="3CF2D3BC">
      <w:pPr>
        <w:rPr>
          <w:rFonts w:hint="default"/>
          <w:lang w:val="en-US"/>
        </w:rPr>
      </w:pPr>
    </w:p>
    <w:p w14:paraId="13E24C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request = CreateJsonRequest("/api/users/2", Method.Get);</w:t>
      </w:r>
    </w:p>
    <w:p w14:paraId="54C7BC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response = await _client.ExecuteAsync(request);</w:t>
      </w:r>
    </w:p>
    <w:p w14:paraId="583D72D9">
      <w:pPr>
        <w:rPr>
          <w:rFonts w:hint="default"/>
          <w:lang w:val="en-US"/>
        </w:rPr>
      </w:pPr>
    </w:p>
    <w:p w14:paraId="1D0674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TestContext.Out.WriteLine(response.Content);</w:t>
      </w:r>
    </w:p>
    <w:p w14:paraId="45AD5AA9">
      <w:pPr>
        <w:rPr>
          <w:rFonts w:hint="default"/>
          <w:lang w:val="en-US"/>
        </w:rPr>
      </w:pPr>
    </w:p>
    <w:p w14:paraId="1C331C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schemaPath = Path.Combine(</w:t>
      </w:r>
    </w:p>
    <w:p w14:paraId="68AC76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TestContext.CurrentContext.TestDirectory,</w:t>
      </w:r>
    </w:p>
    <w:p w14:paraId="7BF678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"Schemas",</w:t>
      </w:r>
    </w:p>
    <w:p w14:paraId="656424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"user-schema.json"</w:t>
      </w:r>
    </w:p>
    <w:p w14:paraId="153048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);</w:t>
      </w:r>
    </w:p>
    <w:p w14:paraId="2E526CF0">
      <w:pPr>
        <w:rPr>
          <w:rFonts w:hint="default"/>
          <w:lang w:val="en-US"/>
        </w:rPr>
      </w:pPr>
    </w:p>
    <w:p w14:paraId="20777F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schemaJson = await File.ReadAllTextAsync(schemaPath);</w:t>
      </w:r>
    </w:p>
    <w:p w14:paraId="7B94E3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schema = await JsonSchema.FromJsonAsync(schemaJson);</w:t>
      </w:r>
    </w:p>
    <w:p w14:paraId="618908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errors = schema.Validate(response.Content!);</w:t>
      </w:r>
    </w:p>
    <w:p w14:paraId="2002C7BA">
      <w:pPr>
        <w:rPr>
          <w:rFonts w:hint="default"/>
          <w:lang w:val="en-US"/>
        </w:rPr>
      </w:pPr>
    </w:p>
    <w:p w14:paraId="3E93B8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TestContext.Out.WriteLine("Validation errors:");</w:t>
      </w:r>
    </w:p>
    <w:p w14:paraId="3F6A21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foreach (var error in errors)</w:t>
      </w:r>
    </w:p>
    <w:p w14:paraId="755822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13017F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TestContext.Out.WriteLine(error.ToString());</w:t>
      </w:r>
    </w:p>
    <w:p w14:paraId="34FBF2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37DD934">
      <w:pPr>
        <w:rPr>
          <w:rFonts w:hint="default"/>
          <w:lang w:val="en-US"/>
        </w:rPr>
      </w:pPr>
    </w:p>
    <w:p w14:paraId="007546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Assert.That(errors, Is.Not.Empty, "Schema phải fail khi response có field lạ");</w:t>
      </w:r>
    </w:p>
    <w:p w14:paraId="7637BC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D48C7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04AD60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753924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Kết quả chạy bài 3:</w:t>
      </w:r>
    </w:p>
    <w:p w14:paraId="3B46AB63">
      <w:pPr>
        <w:rPr>
          <w:rFonts w:hint="default"/>
          <w:lang w:val="en-US"/>
        </w:rPr>
      </w:pPr>
      <w:r>
        <w:rPr>
          <w:rFonts w:hint="default"/>
          <w:lang w:val="en-US"/>
        </w:rPr>
        <w:t>Lab10.ApiUiTests succeeded (0.6s) → bin\Debug\net9.0\Lab10.ApiUiTests.dll</w:t>
      </w:r>
    </w:p>
    <w:p w14:paraId="09124944">
      <w:pPr>
        <w:rPr>
          <w:rFonts w:hint="default"/>
          <w:lang w:val="en-US"/>
        </w:rPr>
      </w:pPr>
      <w:r>
        <w:rPr>
          <w:rFonts w:hint="default"/>
          <w:lang w:val="en-US"/>
        </w:rPr>
        <w:t>NUnit Adapter 1.0.0.0: Test execution started</w:t>
      </w:r>
    </w:p>
    <w:p w14:paraId="3D928C50">
      <w:pPr>
        <w:rPr>
          <w:rFonts w:hint="default"/>
          <w:lang w:val="en-US"/>
        </w:rPr>
      </w:pPr>
      <w:r>
        <w:rPr>
          <w:rFonts w:hint="default"/>
          <w:lang w:val="en-US"/>
        </w:rPr>
        <w:t>Running selected tests in F:\TEST\Buoi10\Lab10.ApiUiTests\bin\Debug\net9.0\Lab10.ApiUiTests.dll</w:t>
      </w:r>
    </w:p>
    <w:p w14:paraId="22090A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NUnit3TestExecutor discovered 4 of 4 NUnit test cases using Current Discovery mode, Non-Explicit run</w:t>
      </w:r>
    </w:p>
    <w:p w14:paraId="22271122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D7997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"page": 2,</w:t>
      </w:r>
    </w:p>
    <w:p w14:paraId="2E700A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"total_pages": 2,</w:t>
      </w:r>
    </w:p>
    <w:p w14:paraId="499321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"data": [</w:t>
      </w:r>
    </w:p>
    <w:p w14:paraId="11788A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243B4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"id": 7,</w:t>
      </w:r>
    </w:p>
    <w:p w14:paraId="699E9A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"email": "michael.lawson@reqres.in",</w:t>
      </w:r>
    </w:p>
    <w:p w14:paraId="2E28C6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"first_name": "Michael",</w:t>
      </w:r>
    </w:p>
    <w:p w14:paraId="08A32C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"last_name": "Lawson",</w:t>
      </w:r>
    </w:p>
    <w:p w14:paraId="7E2581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"avatar": "https://reqres.in/img/faces/7-image.jpg"</w:t>
      </w:r>
    </w:p>
    <w:p w14:paraId="1971E2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},</w:t>
      </w:r>
    </w:p>
    <w:p w14:paraId="54B677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1DBC4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"id": 8,</w:t>
      </w:r>
    </w:p>
    <w:p w14:paraId="15317A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"email": "lindsay.ferguson@reqres.in",</w:t>
      </w:r>
    </w:p>
    <w:p w14:paraId="47AF95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"first_name": "Lindsay",</w:t>
      </w:r>
    </w:p>
    <w:p w14:paraId="3AC9FC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"last_name": "Ferguson",</w:t>
      </w:r>
    </w:p>
    <w:p w14:paraId="5DB8E4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"avatar": "https://reqres.in/img/faces/8-image.jpg"</w:t>
      </w:r>
    </w:p>
    <w:p w14:paraId="60F9E5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EFD81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]</w:t>
      </w:r>
    </w:p>
    <w:p w14:paraId="4E99BF9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81485C5">
      <w:pPr>
        <w:rPr>
          <w:rFonts w:hint="default"/>
          <w:lang w:val="en-US"/>
        </w:rPr>
      </w:pPr>
    </w:p>
    <w:p w14:paraId="04F9162B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FEE18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"data": {</w:t>
      </w:r>
    </w:p>
    <w:p w14:paraId="3B5235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"id": 2,</w:t>
      </w:r>
    </w:p>
    <w:p w14:paraId="4E5B2F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"email": "janet.weaver@reqres.in",</w:t>
      </w:r>
    </w:p>
    <w:p w14:paraId="0143F6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"first_name": "Janet",</w:t>
      </w:r>
    </w:p>
    <w:p w14:paraId="19833A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"last_name": "Weaver",</w:t>
      </w:r>
    </w:p>
    <w:p w14:paraId="37F62E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"avatar": "https://reqres.in/img/faces/2-image.jpg"</w:t>
      </w:r>
    </w:p>
    <w:p w14:paraId="49A034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3256AE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"support": {</w:t>
      </w:r>
    </w:p>
    <w:p w14:paraId="7B9FD7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"url": "https://reqres.in/#support-heading",</w:t>
      </w:r>
    </w:p>
    <w:p w14:paraId="3A4E65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"text": "To keep ReqRes free, contributions towards server costs are appreciated!"</w:t>
      </w:r>
    </w:p>
    <w:p w14:paraId="4DC870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06AA8D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506F9DE">
      <w:pPr>
        <w:rPr>
          <w:rFonts w:hint="default"/>
          <w:lang w:val="en-US"/>
        </w:rPr>
      </w:pPr>
    </w:p>
    <w:p w14:paraId="1EBDCCC7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47198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"name": "Nguyen Van A",</w:t>
      </w:r>
    </w:p>
    <w:p w14:paraId="37D32D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"job": "QA Engineer",</w:t>
      </w:r>
    </w:p>
    <w:p w14:paraId="3E0593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"id": "101",</w:t>
      </w:r>
    </w:p>
    <w:p w14:paraId="773B50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"createdAt": "2026-03-24T10:00:00.000Z"</w:t>
      </w:r>
    </w:p>
    <w:p w14:paraId="52CE220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CA49C6">
      <w:pPr>
        <w:rPr>
          <w:rFonts w:hint="default"/>
          <w:lang w:val="en-US"/>
        </w:rPr>
      </w:pPr>
    </w:p>
    <w:p w14:paraId="32C5904A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11B96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"data": {</w:t>
      </w:r>
    </w:p>
    <w:p w14:paraId="5210E3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"id": 2,</w:t>
      </w:r>
    </w:p>
    <w:p w14:paraId="3E012D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"email": "janet.weaver@reqres.in",</w:t>
      </w:r>
    </w:p>
    <w:p w14:paraId="6D77DF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"first_name": "Janet",</w:t>
      </w:r>
    </w:p>
    <w:p w14:paraId="5EE44F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"last_name": "Weaver",</w:t>
      </w:r>
    </w:p>
    <w:p w14:paraId="7AE026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"avatar": "https://reqres.in/img/faces/2-image.jpg",</w:t>
      </w:r>
    </w:p>
    <w:p w14:paraId="2F8621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"extra_field": "unexpected"</w:t>
      </w:r>
    </w:p>
    <w:p w14:paraId="7A1B20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1BE6A3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"support": {</w:t>
      </w:r>
    </w:p>
    <w:p w14:paraId="23AE02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"url": "https://reqres.in/#support-heading",</w:t>
      </w:r>
    </w:p>
    <w:p w14:paraId="69FBA6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"text": "To keep ReqRes free, contributions towards server costs are appreciated!"</w:t>
      </w:r>
    </w:p>
    <w:p w14:paraId="69F76F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4AB849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65DA8A">
      <w:pPr>
        <w:rPr>
          <w:rFonts w:hint="default"/>
          <w:lang w:val="en-US"/>
        </w:rPr>
      </w:pPr>
      <w:r>
        <w:rPr>
          <w:rFonts w:hint="default"/>
          <w:lang w:val="en-US"/>
        </w:rPr>
        <w:t>Validation errors:</w:t>
      </w:r>
    </w:p>
    <w:p w14:paraId="5D9FE86F">
      <w:pPr>
        <w:rPr>
          <w:rFonts w:hint="default"/>
          <w:lang w:val="en-US"/>
        </w:rPr>
      </w:pPr>
      <w:r>
        <w:rPr>
          <w:rFonts w:hint="default"/>
          <w:lang w:val="en-US"/>
        </w:rPr>
        <w:t>NoAdditionalPropertiesAllowed: #/data.extra_field</w:t>
      </w:r>
    </w:p>
    <w:p w14:paraId="6DC7429B">
      <w:pPr>
        <w:rPr>
          <w:rFonts w:hint="default"/>
          <w:lang w:val="en-US"/>
        </w:rPr>
      </w:pPr>
    </w:p>
    <w:p w14:paraId="4DD763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Lab10.ApiUiTests test succeeded (4.0s)</w:t>
      </w:r>
    </w:p>
    <w:p w14:paraId="56B1D3C7">
      <w:pPr>
        <w:rPr>
          <w:rFonts w:hint="default"/>
          <w:lang w:val="en-US"/>
        </w:rPr>
      </w:pPr>
    </w:p>
    <w:p w14:paraId="4E80A35B">
      <w:pPr>
        <w:rPr>
          <w:rFonts w:hint="default"/>
          <w:lang w:val="en-US"/>
        </w:rPr>
      </w:pPr>
      <w:r>
        <w:rPr>
          <w:rFonts w:hint="default"/>
          <w:lang w:val="en-US"/>
        </w:rPr>
        <w:t>Test summary: total: 4, failed: 0, succeeded: 4, skipped: 0, duration: 4.0s</w:t>
      </w:r>
    </w:p>
    <w:p w14:paraId="1ABC0123">
      <w:pPr>
        <w:rPr>
          <w:rFonts w:hint="default"/>
          <w:lang w:val="en-US"/>
        </w:rPr>
      </w:pPr>
      <w:r>
        <w:rPr>
          <w:rFonts w:hint="default"/>
          <w:lang w:val="en-US"/>
        </w:rPr>
        <w:t>Build succeeded in 6.3s</w:t>
      </w:r>
    </w:p>
    <w:p w14:paraId="6CCA9BFD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1143635"/>
            <wp:effectExtent l="0" t="0" r="571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21D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Thông báo thừa fail thừa dữ liệu  #/data.extra_field</w:t>
      </w:r>
    </w:p>
    <w:p w14:paraId="472E6241">
      <w:pPr>
        <w:rPr>
          <w:rFonts w:hint="default"/>
          <w:lang w:val="en-US"/>
        </w:rPr>
      </w:pPr>
    </w:p>
    <w:p w14:paraId="713480D5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6BBFD69F">
      <w:pPr>
        <w:rPr>
          <w:rFonts w:hint="default"/>
          <w:lang w:val="en-US"/>
        </w:rPr>
      </w:pPr>
      <w:r>
        <w:rPr>
          <w:rFonts w:hint="default"/>
          <w:lang w:val="en-US"/>
        </w:rPr>
        <w:t>LoginRequest:</w:t>
      </w:r>
    </w:p>
    <w:p w14:paraId="662E9064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Newtonsoft.Json;</w:t>
      </w:r>
    </w:p>
    <w:p w14:paraId="16F74161">
      <w:pPr>
        <w:rPr>
          <w:rFonts w:hint="default"/>
          <w:lang w:val="en-US"/>
        </w:rPr>
      </w:pPr>
    </w:p>
    <w:p w14:paraId="174F1C05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Lab10.ApiUiTests.Models</w:t>
      </w:r>
    </w:p>
    <w:p w14:paraId="66C1258D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75EC1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LoginRequest</w:t>
      </w:r>
    </w:p>
    <w:p w14:paraId="132C5F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2089D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[JsonProperty("email")]</w:t>
      </w:r>
    </w:p>
    <w:p w14:paraId="791B33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Email { get; set; }</w:t>
      </w:r>
    </w:p>
    <w:p w14:paraId="4C58E12A">
      <w:pPr>
        <w:rPr>
          <w:rFonts w:hint="default"/>
          <w:lang w:val="en-US"/>
        </w:rPr>
      </w:pPr>
    </w:p>
    <w:p w14:paraId="471CD4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[JsonProperty("password")]</w:t>
      </w:r>
    </w:p>
    <w:p w14:paraId="0AE682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Password { get; set; }</w:t>
      </w:r>
    </w:p>
    <w:p w14:paraId="445777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A95595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71FC2AF">
      <w:pPr>
        <w:rPr>
          <w:rFonts w:hint="default"/>
          <w:lang w:val="en-US"/>
        </w:rPr>
      </w:pPr>
      <w:r>
        <w:rPr>
          <w:rFonts w:hint="default"/>
          <w:lang w:val="en-US"/>
        </w:rPr>
        <w:t>LoginResponse:</w:t>
      </w:r>
    </w:p>
    <w:p w14:paraId="174F7AB5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Newtonsoft.Json;</w:t>
      </w:r>
    </w:p>
    <w:p w14:paraId="4D0ADB61">
      <w:pPr>
        <w:rPr>
          <w:rFonts w:hint="default"/>
          <w:lang w:val="en-US"/>
        </w:rPr>
      </w:pPr>
    </w:p>
    <w:p w14:paraId="05577447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Lab10.ApiUiTests.Models</w:t>
      </w:r>
    </w:p>
    <w:p w14:paraId="41012901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3AC67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LoginResponse</w:t>
      </w:r>
    </w:p>
    <w:p w14:paraId="7823E3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C0A48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[JsonProperty("token")]</w:t>
      </w:r>
    </w:p>
    <w:p w14:paraId="428BB9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Token { get; set; }</w:t>
      </w:r>
    </w:p>
    <w:p w14:paraId="20FB1935">
      <w:pPr>
        <w:rPr>
          <w:rFonts w:hint="default"/>
          <w:lang w:val="en-US"/>
        </w:rPr>
      </w:pPr>
    </w:p>
    <w:p w14:paraId="340237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[JsonProperty("error")]</w:t>
      </w:r>
    </w:p>
    <w:p w14:paraId="787A9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Error { get; set; }</w:t>
      </w:r>
    </w:p>
    <w:p w14:paraId="631411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E614CA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FC0DDCE">
      <w:pPr>
        <w:rPr>
          <w:rFonts w:hint="default"/>
          <w:lang w:val="en-US"/>
        </w:rPr>
      </w:pPr>
      <w:r>
        <w:rPr>
          <w:rFonts w:hint="default"/>
          <w:lang w:val="en-US"/>
        </w:rPr>
        <w:t>RegisterRequest:</w:t>
      </w:r>
    </w:p>
    <w:p w14:paraId="15F1EF96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Newtonsoft.Json;</w:t>
      </w:r>
    </w:p>
    <w:p w14:paraId="4147C5F6">
      <w:pPr>
        <w:rPr>
          <w:rFonts w:hint="default"/>
          <w:lang w:val="en-US"/>
        </w:rPr>
      </w:pPr>
    </w:p>
    <w:p w14:paraId="08BCF8C4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Lab10.ApiUiTests.Models</w:t>
      </w:r>
    </w:p>
    <w:p w14:paraId="3524701F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49661B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RegisterRequest</w:t>
      </w:r>
    </w:p>
    <w:p w14:paraId="6EE891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5FC947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[JsonProperty("email")]</w:t>
      </w:r>
    </w:p>
    <w:p w14:paraId="364A99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Email { get; set; }</w:t>
      </w:r>
    </w:p>
    <w:p w14:paraId="720ACC6D">
      <w:pPr>
        <w:rPr>
          <w:rFonts w:hint="default"/>
          <w:lang w:val="en-US"/>
        </w:rPr>
      </w:pPr>
    </w:p>
    <w:p w14:paraId="00D8C8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[JsonProperty("password")]</w:t>
      </w:r>
    </w:p>
    <w:p w14:paraId="033F5A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Password { get; set; }</w:t>
      </w:r>
    </w:p>
    <w:p w14:paraId="62FD1F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83F69A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9175FEF">
      <w:pPr>
        <w:rPr>
          <w:rFonts w:hint="default"/>
          <w:lang w:val="en-US"/>
        </w:rPr>
      </w:pPr>
      <w:r>
        <w:rPr>
          <w:rFonts w:hint="default"/>
          <w:lang w:val="en-US"/>
        </w:rPr>
        <w:t>RegisterResponse:</w:t>
      </w:r>
    </w:p>
    <w:p w14:paraId="5DDD385A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Newtonsoft.Json;</w:t>
      </w:r>
    </w:p>
    <w:p w14:paraId="4DCFC7B6">
      <w:pPr>
        <w:rPr>
          <w:rFonts w:hint="default"/>
          <w:lang w:val="en-US"/>
        </w:rPr>
      </w:pPr>
    </w:p>
    <w:p w14:paraId="599552FC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Lab10.ApiUiTests.Models</w:t>
      </w:r>
    </w:p>
    <w:p w14:paraId="6370EA4F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12ED8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RegisterResponse</w:t>
      </w:r>
    </w:p>
    <w:p w14:paraId="2D9E99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D7C5C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[JsonProperty("id")]</w:t>
      </w:r>
    </w:p>
    <w:p w14:paraId="41DDA0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int? Id { get; set; }</w:t>
      </w:r>
    </w:p>
    <w:p w14:paraId="7E030AB7">
      <w:pPr>
        <w:rPr>
          <w:rFonts w:hint="default"/>
          <w:lang w:val="en-US"/>
        </w:rPr>
      </w:pPr>
    </w:p>
    <w:p w14:paraId="231DBF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[JsonProperty("token")]</w:t>
      </w:r>
    </w:p>
    <w:p w14:paraId="2C14C7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Token { get; set; }</w:t>
      </w:r>
    </w:p>
    <w:p w14:paraId="204D6CB8">
      <w:pPr>
        <w:rPr>
          <w:rFonts w:hint="default"/>
          <w:lang w:val="en-US"/>
        </w:rPr>
      </w:pPr>
    </w:p>
    <w:p w14:paraId="5E6D74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[JsonProperty("error")]</w:t>
      </w:r>
    </w:p>
    <w:p w14:paraId="4DA2CA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string? Error { get; set; }</w:t>
      </w:r>
    </w:p>
    <w:p w14:paraId="04A630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7D70F1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9DAABA8">
      <w:pPr>
        <w:rPr>
          <w:rFonts w:hint="default"/>
          <w:lang w:val="en-US"/>
        </w:rPr>
      </w:pPr>
    </w:p>
    <w:p w14:paraId="5E882495">
      <w:pPr>
        <w:rPr>
          <w:rFonts w:hint="default"/>
          <w:lang w:val="en-US"/>
        </w:rPr>
      </w:pPr>
      <w:r>
        <w:rPr>
          <w:rFonts w:hint="default"/>
          <w:lang w:val="en-US"/>
        </w:rPr>
        <w:t>Lab4_AuthorizationTests:</w:t>
      </w:r>
    </w:p>
    <w:p w14:paraId="4524863D">
      <w:pPr>
        <w:rPr>
          <w:rFonts w:hint="default"/>
          <w:lang w:val="en-US"/>
        </w:rPr>
      </w:pPr>
      <w:r>
        <w:rPr>
          <w:rFonts w:hint="default"/>
          <w:lang w:val="en-US"/>
        </w:rPr>
        <w:t>using Lab10.ApiUiTests.Models;</w:t>
      </w:r>
    </w:p>
    <w:p w14:paraId="44AAC9B1">
      <w:pPr>
        <w:rPr>
          <w:rFonts w:hint="default"/>
          <w:lang w:val="en-US"/>
        </w:rPr>
      </w:pPr>
      <w:r>
        <w:rPr>
          <w:rFonts w:hint="default"/>
          <w:lang w:val="en-US"/>
        </w:rPr>
        <w:t>using Newtonsoft.Json;</w:t>
      </w:r>
    </w:p>
    <w:p w14:paraId="21F8CDC5">
      <w:pPr>
        <w:rPr>
          <w:rFonts w:hint="default"/>
          <w:lang w:val="en-US"/>
        </w:rPr>
      </w:pPr>
      <w:r>
        <w:rPr>
          <w:rFonts w:hint="default"/>
          <w:lang w:val="en-US"/>
        </w:rPr>
        <w:t>using NUnit.Framework;</w:t>
      </w:r>
    </w:p>
    <w:p w14:paraId="2FF297A6">
      <w:pPr>
        <w:rPr>
          <w:rFonts w:hint="default"/>
          <w:lang w:val="en-US"/>
        </w:rPr>
      </w:pPr>
      <w:r>
        <w:rPr>
          <w:rFonts w:hint="default"/>
          <w:lang w:val="en-US"/>
        </w:rPr>
        <w:t>using RestSharp;</w:t>
      </w:r>
    </w:p>
    <w:p w14:paraId="5504CDCA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WireMock.Matchers;</w:t>
      </w:r>
    </w:p>
    <w:p w14:paraId="0872FB80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WireMock.RequestBuilders;</w:t>
      </w:r>
    </w:p>
    <w:p w14:paraId="05D01B96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WireMock.ResponseBuilders;</w:t>
      </w:r>
    </w:p>
    <w:p w14:paraId="07208621">
      <w:pPr>
        <w:rPr>
          <w:rFonts w:hint="default"/>
          <w:lang w:val="en-US"/>
        </w:rPr>
      </w:pPr>
      <w:r>
        <w:rPr>
          <w:rFonts w:hint="default"/>
          <w:lang w:val="en-US"/>
        </w:rPr>
        <w:t>using WireMock.Server;</w:t>
      </w:r>
    </w:p>
    <w:p w14:paraId="59135310">
      <w:pPr>
        <w:rPr>
          <w:rFonts w:hint="default"/>
          <w:lang w:val="en-US"/>
        </w:rPr>
      </w:pPr>
    </w:p>
    <w:p w14:paraId="1FA94611">
      <w:pPr>
        <w:rPr>
          <w:rFonts w:hint="default"/>
          <w:lang w:val="en-US"/>
        </w:rPr>
      </w:pPr>
      <w:r>
        <w:rPr>
          <w:rFonts w:hint="default"/>
          <w:lang w:val="en-US"/>
        </w:rPr>
        <w:t>namespace Lab10.ApiUiTests.Tests</w:t>
      </w:r>
    </w:p>
    <w:p w14:paraId="48244372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A6E09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[TestFixture]</w:t>
      </w:r>
    </w:p>
    <w:p w14:paraId="72F4F3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class Lab4_AuthorizationTests</w:t>
      </w:r>
    </w:p>
    <w:p w14:paraId="28603E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6D69F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WireMockServer _server = null!;</w:t>
      </w:r>
    </w:p>
    <w:p w14:paraId="32E37B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RestClient _client = null!;</w:t>
      </w:r>
    </w:p>
    <w:p w14:paraId="34890615">
      <w:pPr>
        <w:rPr>
          <w:rFonts w:hint="default"/>
          <w:lang w:val="en-US"/>
        </w:rPr>
      </w:pPr>
    </w:p>
    <w:p w14:paraId="7B38CF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[OneTimeSetUp]</w:t>
      </w:r>
    </w:p>
    <w:p w14:paraId="2D061A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Setup()</w:t>
      </w:r>
    </w:p>
    <w:p w14:paraId="5EF27A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A9594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 = WireMockServer.Start();</w:t>
      </w:r>
    </w:p>
    <w:p w14:paraId="26ED81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_client = new RestClient(_server.Urls[0]);</w:t>
      </w:r>
    </w:p>
    <w:p w14:paraId="6D3001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12B8164">
      <w:pPr>
        <w:rPr>
          <w:rFonts w:hint="default"/>
          <w:lang w:val="en-US"/>
        </w:rPr>
      </w:pPr>
    </w:p>
    <w:p w14:paraId="67CDC1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[SetUp]</w:t>
      </w:r>
    </w:p>
    <w:p w14:paraId="5358C9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Reset()</w:t>
      </w:r>
    </w:p>
    <w:p w14:paraId="4972B8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31158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_server.ResetMappings();</w:t>
      </w:r>
    </w:p>
    <w:p w14:paraId="7323EC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SetupLogin();</w:t>
      </w:r>
    </w:p>
    <w:p w14:paraId="2FED2A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SetupRegister();</w:t>
      </w:r>
    </w:p>
    <w:p w14:paraId="1C3B5D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F905288">
      <w:pPr>
        <w:rPr>
          <w:rFonts w:hint="default"/>
          <w:lang w:val="en-US"/>
        </w:rPr>
      </w:pPr>
    </w:p>
    <w:p w14:paraId="3275CB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[OneTimeTearDown]</w:t>
      </w:r>
    </w:p>
    <w:p w14:paraId="159F99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void TearDown()</w:t>
      </w:r>
    </w:p>
    <w:p w14:paraId="1AEAEB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36F7D0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_client?.Dispose();</w:t>
      </w:r>
    </w:p>
    <w:p w14:paraId="0C574B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_server?.Stop();</w:t>
      </w:r>
    </w:p>
    <w:p w14:paraId="5CC8DE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_server?.Dispose();</w:t>
      </w:r>
    </w:p>
    <w:p w14:paraId="093BF3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BFDED1D">
      <w:pPr>
        <w:rPr>
          <w:rFonts w:hint="default"/>
          <w:lang w:val="en-US"/>
        </w:rPr>
      </w:pPr>
    </w:p>
    <w:p w14:paraId="503577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RestRequest Req(string url)</w:t>
      </w:r>
    </w:p>
    <w:p w14:paraId="606063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905D0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 = new RestRequest(url, Method.Post);</w:t>
      </w:r>
    </w:p>
    <w:p w14:paraId="14C735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r.AddHeader("Content-Type", "application/json");</w:t>
      </w:r>
    </w:p>
    <w:p w14:paraId="35F519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r;</w:t>
      </w:r>
    </w:p>
    <w:p w14:paraId="309C82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4F4F435">
      <w:pPr>
        <w:rPr>
          <w:rFonts w:hint="default"/>
          <w:lang w:val="en-US"/>
        </w:rPr>
      </w:pPr>
    </w:p>
    <w:p w14:paraId="74B46C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private void SetupLogin()</w:t>
      </w:r>
    </w:p>
    <w:p w14:paraId="3656E260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21F01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SUCCESS</w:t>
      </w:r>
    </w:p>
    <w:p w14:paraId="693252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_server.Given(Request.Create()</w:t>
      </w:r>
    </w:p>
    <w:p w14:paraId="3837C8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.WithPath("/api/login")</w:t>
      </w:r>
    </w:p>
    <w:p w14:paraId="33165F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.UsingPost()</w:t>
      </w:r>
    </w:p>
    <w:p w14:paraId="309C91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.WithBody(new JsonMatcher("""</w:t>
      </w:r>
    </w:p>
    <w:p w14:paraId="186BAA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0340A1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"email": "eve.holt@reqres.in",</w:t>
      </w:r>
    </w:p>
    <w:p w14:paraId="2A7337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"password": "cityslicka"</w:t>
      </w:r>
    </w:p>
    <w:p w14:paraId="23FA0F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04A80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""")))</w:t>
      </w:r>
    </w:p>
    <w:p w14:paraId="423665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.RespondWith(Response.Create()</w:t>
      </w:r>
    </w:p>
    <w:p w14:paraId="098A03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.WithStatusCode(200)</w:t>
      </w:r>
    </w:p>
    <w:p w14:paraId="6F3348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.WithBody("""{ "token": "abc123" }"""));</w:t>
      </w:r>
    </w:p>
    <w:p w14:paraId="54B0531F">
      <w:pPr>
        <w:rPr>
          <w:rFonts w:hint="default"/>
          <w:lang w:val="en-US"/>
        </w:rPr>
      </w:pPr>
    </w:p>
    <w:p w14:paraId="7E26EE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MISSING PASSWORD (chỉ có email)</w:t>
      </w:r>
    </w:p>
    <w:p w14:paraId="225FEA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_server.Given(Request.Create()</w:t>
      </w:r>
    </w:p>
    <w:p w14:paraId="22B300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.WithPath("/api/login")</w:t>
      </w:r>
    </w:p>
    <w:p w14:paraId="351632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.UsingPost()</w:t>
      </w:r>
    </w:p>
    <w:p w14:paraId="258D3C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.WithBody(new JsonMatcher("""</w:t>
      </w:r>
    </w:p>
    <w:p w14:paraId="10B7F5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4CA94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"email": "eve.holt@reqres.in"</w:t>
      </w:r>
    </w:p>
    <w:p w14:paraId="375AF6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58E0A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""")))</w:t>
      </w:r>
    </w:p>
    <w:p w14:paraId="1004FD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.AtPriority(1)</w:t>
      </w:r>
    </w:p>
    <w:p w14:paraId="0FAEC3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.RespondWith(Response.Create()</w:t>
      </w:r>
    </w:p>
    <w:p w14:paraId="792DD1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.WithStatusCode(400)</w:t>
      </w:r>
    </w:p>
    <w:p w14:paraId="54D117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.WithBody("""{ "error": "Missing password" }"""));</w:t>
      </w:r>
    </w:p>
    <w:p w14:paraId="0CC03FF0">
      <w:pPr>
        <w:rPr>
          <w:rFonts w:hint="default"/>
          <w:lang w:val="en-US"/>
        </w:rPr>
      </w:pPr>
    </w:p>
    <w:p w14:paraId="4DD87C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MISSING EMAIL (chỉ có password)</w:t>
      </w:r>
    </w:p>
    <w:p w14:paraId="38E8BF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_server.Given(Request.Create()</w:t>
      </w:r>
    </w:p>
    <w:p w14:paraId="44E9A0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.WithPath("/api/login")</w:t>
      </w:r>
    </w:p>
    <w:p w14:paraId="7070D1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.UsingPost()</w:t>
      </w:r>
    </w:p>
    <w:p w14:paraId="76EFFF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.WithBody(new JsonMatcher("""</w:t>
      </w:r>
    </w:p>
    <w:p w14:paraId="1D580E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12782E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"password": "secret"</w:t>
      </w:r>
    </w:p>
    <w:p w14:paraId="74EA77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B57BD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""")))</w:t>
      </w:r>
    </w:p>
    <w:p w14:paraId="5A3A67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.AtPriority(1)</w:t>
      </w:r>
    </w:p>
    <w:p w14:paraId="425A17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.RespondWith(Response.Create()</w:t>
      </w:r>
    </w:p>
    <w:p w14:paraId="191DE6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.WithStatusCode(400)</w:t>
      </w:r>
    </w:p>
    <w:p w14:paraId="59A74A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.WithBody("""{ "error": "Missing email or username" }"""));</w:t>
      </w:r>
    </w:p>
    <w:p w14:paraId="37151EBB">
      <w:pPr>
        <w:rPr>
          <w:rFonts w:hint="default"/>
          <w:lang w:val="en-US"/>
        </w:rPr>
      </w:pPr>
    </w:p>
    <w:p w14:paraId="726399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DEFAULT FAIL</w:t>
      </w:r>
    </w:p>
    <w:p w14:paraId="4ECBDE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_server.Given(Request.Create()</w:t>
      </w:r>
    </w:p>
    <w:p w14:paraId="4E314C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.WithPath("/api/login")</w:t>
      </w:r>
    </w:p>
    <w:p w14:paraId="69CCBA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.UsingPost())</w:t>
      </w:r>
    </w:p>
    <w:p w14:paraId="34F0E3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.AtPriority(100)</w:t>
      </w:r>
    </w:p>
    <w:p w14:paraId="68D3C3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.RespondWith(Response.Create()</w:t>
      </w:r>
    </w:p>
    <w:p w14:paraId="08A588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.WithStatusCode(400)</w:t>
      </w:r>
    </w:p>
    <w:p w14:paraId="7AD6D3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.WithBody("""{ "error": "user not found" }"""));</w:t>
      </w:r>
    </w:p>
    <w:p w14:paraId="05C002F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60C628">
      <w:pPr>
        <w:rPr>
          <w:rFonts w:hint="default"/>
          <w:lang w:val="en-US"/>
        </w:rPr>
      </w:pPr>
    </w:p>
    <w:p w14:paraId="696FB8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private void SetupRegister()</w:t>
      </w:r>
    </w:p>
    <w:p w14:paraId="510F8B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26F1D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SUCCESS</w:t>
      </w:r>
    </w:p>
    <w:p w14:paraId="039B4D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_server.Given(Request.Create()</w:t>
      </w:r>
    </w:p>
    <w:p w14:paraId="70FDD1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.WithPath("/api/register")</w:t>
      </w:r>
    </w:p>
    <w:p w14:paraId="621E72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.UsingPost()</w:t>
      </w:r>
    </w:p>
    <w:p w14:paraId="7E1F23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.WithBody(new JsonMatcher("""</w:t>
      </w:r>
    </w:p>
    <w:p w14:paraId="369149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799DD4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"email": "eve.holt@reqres.in",</w:t>
      </w:r>
    </w:p>
    <w:p w14:paraId="1474B2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"password": "pistol"</w:t>
      </w:r>
    </w:p>
    <w:p w14:paraId="7ABD3D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5B4EFB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""")))</w:t>
      </w:r>
    </w:p>
    <w:p w14:paraId="2CBE74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.RespondWith(Response.Create()</w:t>
      </w:r>
    </w:p>
    <w:p w14:paraId="5A0411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.WithStatusCode(200)</w:t>
      </w:r>
    </w:p>
    <w:p w14:paraId="17E2B0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.WithBody("""</w:t>
      </w:r>
    </w:p>
    <w:p w14:paraId="4CE8E1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{</w:t>
      </w:r>
    </w:p>
    <w:p w14:paraId="383AFF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"id": 4,</w:t>
      </w:r>
    </w:p>
    <w:p w14:paraId="481A8D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"token": "xyz456"</w:t>
      </w:r>
    </w:p>
    <w:p w14:paraId="161926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07A2AA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"""));</w:t>
      </w:r>
    </w:p>
    <w:p w14:paraId="6E756105">
      <w:pPr>
        <w:rPr>
          <w:rFonts w:hint="default"/>
          <w:lang w:val="en-US"/>
        </w:rPr>
      </w:pPr>
    </w:p>
    <w:p w14:paraId="791354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FAIL</w:t>
      </w:r>
    </w:p>
    <w:p w14:paraId="291C54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_server.Given(Request.Create()</w:t>
      </w:r>
    </w:p>
    <w:p w14:paraId="509DA9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.WithPath("/api/register")</w:t>
      </w:r>
    </w:p>
    <w:p w14:paraId="26AB2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.UsingPost())</w:t>
      </w:r>
    </w:p>
    <w:p w14:paraId="230151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.AtPriority(100)</w:t>
      </w:r>
    </w:p>
    <w:p w14:paraId="3A1D45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.RespondWith(Response.Create()</w:t>
      </w:r>
    </w:p>
    <w:p w14:paraId="45E439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.WithStatusCode(400)</w:t>
      </w:r>
    </w:p>
    <w:p w14:paraId="43965D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.WithBody("""{ "error": "Missing password" }"""));</w:t>
      </w:r>
    </w:p>
    <w:p w14:paraId="023E9F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51BD013">
      <w:pPr>
        <w:rPr>
          <w:rFonts w:hint="default"/>
          <w:lang w:val="en-US"/>
        </w:rPr>
      </w:pPr>
    </w:p>
    <w:p w14:paraId="2831F0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[Test]</w:t>
      </w:r>
    </w:p>
    <w:p w14:paraId="04E0C0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Login_Success()</w:t>
      </w:r>
    </w:p>
    <w:p w14:paraId="4A74D0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48BC52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 = Req("/api/login");</w:t>
      </w:r>
    </w:p>
    <w:p w14:paraId="2F2A8F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req.AddJsonBody(new LoginRequest</w:t>
      </w:r>
    </w:p>
    <w:p w14:paraId="7D3F54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53C76B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Email = "eve.holt@reqres.in",</w:t>
      </w:r>
    </w:p>
    <w:p w14:paraId="3865C0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Password = "cityslicka"</w:t>
      </w:r>
    </w:p>
    <w:p w14:paraId="7FFED2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});</w:t>
      </w:r>
    </w:p>
    <w:p w14:paraId="1F75B17A">
      <w:pPr>
        <w:rPr>
          <w:rFonts w:hint="default"/>
          <w:lang w:val="en-US"/>
        </w:rPr>
      </w:pPr>
    </w:p>
    <w:p w14:paraId="7997F6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 = await _client.ExecuteAsync(req);</w:t>
      </w:r>
    </w:p>
    <w:p w14:paraId="604FE2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TestContext.Out.WriteLine(res.Content);</w:t>
      </w:r>
    </w:p>
    <w:p w14:paraId="3AE740AD">
      <w:pPr>
        <w:rPr>
          <w:rFonts w:hint="default"/>
          <w:lang w:val="en-US"/>
        </w:rPr>
      </w:pPr>
    </w:p>
    <w:p w14:paraId="43C194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Assert.That((int)res.StatusCode, Is.EqualTo(200));</w:t>
      </w:r>
    </w:p>
    <w:p w14:paraId="5887A5EF">
      <w:pPr>
        <w:rPr>
          <w:rFonts w:hint="default"/>
          <w:lang w:val="en-US"/>
        </w:rPr>
      </w:pPr>
    </w:p>
    <w:p w14:paraId="3D6D79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data = JsonConvert.DeserializeObject&lt;LoginResponse&gt;(res.Content!);</w:t>
      </w:r>
    </w:p>
    <w:p w14:paraId="1936DC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Assert.That(data!.Token, Is.Not.Null.And.Not.Empty);</w:t>
      </w:r>
    </w:p>
    <w:p w14:paraId="5CF2D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57F76AB">
      <w:pPr>
        <w:rPr>
          <w:rFonts w:hint="default"/>
          <w:lang w:val="en-US"/>
        </w:rPr>
      </w:pPr>
    </w:p>
    <w:p w14:paraId="2A1FB2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[Test]</w:t>
      </w:r>
    </w:p>
    <w:p w14:paraId="6E3F8DA6">
      <w:pPr>
        <w:rPr>
          <w:rFonts w:hint="default"/>
          <w:lang w:val="en-US"/>
        </w:rPr>
      </w:pPr>
      <w:r>
        <w:rPr>
          <w:rFonts w:hint="default"/>
          <w:lang w:val="en-US"/>
        </w:rPr>
        <w:t>public async Task Login_MissingPassword()</w:t>
      </w:r>
    </w:p>
    <w:p w14:paraId="01CD946E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E4A5B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req = Req("/api/login");</w:t>
      </w:r>
    </w:p>
    <w:p w14:paraId="00921C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req.AddJsonBody(new</w:t>
      </w:r>
    </w:p>
    <w:p w14:paraId="6E2769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2A363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email = "eve.holt@reqres.in"</w:t>
      </w:r>
    </w:p>
    <w:p w14:paraId="27AECB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});</w:t>
      </w:r>
    </w:p>
    <w:p w14:paraId="4EF5A2E2">
      <w:pPr>
        <w:rPr>
          <w:rFonts w:hint="default"/>
          <w:lang w:val="en-US"/>
        </w:rPr>
      </w:pPr>
    </w:p>
    <w:p w14:paraId="141096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res = await _client.ExecuteAsync(req);</w:t>
      </w:r>
    </w:p>
    <w:p w14:paraId="0058E9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TestContext.Out.WriteLine(res.Content);</w:t>
      </w:r>
    </w:p>
    <w:p w14:paraId="2D6F0CEE">
      <w:pPr>
        <w:rPr>
          <w:rFonts w:hint="default"/>
          <w:lang w:val="en-US"/>
        </w:rPr>
      </w:pPr>
    </w:p>
    <w:p w14:paraId="2272AC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Assert.That((int)res.StatusCode, Is.EqualTo(400));</w:t>
      </w:r>
    </w:p>
    <w:p w14:paraId="39ED8080">
      <w:pPr>
        <w:rPr>
          <w:rFonts w:hint="default"/>
          <w:lang w:val="en-US"/>
        </w:rPr>
      </w:pPr>
    </w:p>
    <w:p w14:paraId="746CC3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data = JsonConvert.DeserializeObject&lt;LoginResponse&gt;(res.Content!);</w:t>
      </w:r>
    </w:p>
    <w:p w14:paraId="5CF0BD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Assert.That(data!.Error, Is.EqualTo("Missing password"));</w:t>
      </w:r>
    </w:p>
    <w:p w14:paraId="00A3A9C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B4EB234">
      <w:pPr>
        <w:rPr>
          <w:rFonts w:hint="default"/>
          <w:lang w:val="en-US"/>
        </w:rPr>
      </w:pPr>
    </w:p>
    <w:p w14:paraId="2B6115A5">
      <w:pPr>
        <w:rPr>
          <w:rFonts w:hint="default"/>
          <w:lang w:val="en-US"/>
        </w:rPr>
      </w:pPr>
      <w:r>
        <w:rPr>
          <w:rFonts w:hint="default"/>
          <w:lang w:val="en-US"/>
        </w:rPr>
        <w:t>[Test]</w:t>
      </w:r>
    </w:p>
    <w:p w14:paraId="350D7A3F">
      <w:pPr>
        <w:rPr>
          <w:rFonts w:hint="default"/>
          <w:lang w:val="en-US"/>
        </w:rPr>
      </w:pPr>
      <w:r>
        <w:rPr>
          <w:rFonts w:hint="default"/>
          <w:lang w:val="en-US"/>
        </w:rPr>
        <w:t>public async Task Login_MissingEmail()</w:t>
      </w:r>
    </w:p>
    <w:p w14:paraId="11B230B7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6B42B8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req = Req("/api/login");</w:t>
      </w:r>
    </w:p>
    <w:p w14:paraId="582950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req.AddJsonBody(new</w:t>
      </w:r>
    </w:p>
    <w:p w14:paraId="34773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1932C4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password = "secret"</w:t>
      </w:r>
    </w:p>
    <w:p w14:paraId="20A7CF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});</w:t>
      </w:r>
    </w:p>
    <w:p w14:paraId="3563CBDF">
      <w:pPr>
        <w:rPr>
          <w:rFonts w:hint="default"/>
          <w:lang w:val="en-US"/>
        </w:rPr>
      </w:pPr>
    </w:p>
    <w:p w14:paraId="76E8A0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res = await _client.ExecuteAsync(req);</w:t>
      </w:r>
    </w:p>
    <w:p w14:paraId="6C9625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TestContext.Out.WriteLine(res.Content);</w:t>
      </w:r>
    </w:p>
    <w:p w14:paraId="791D62EC">
      <w:pPr>
        <w:rPr>
          <w:rFonts w:hint="default"/>
          <w:lang w:val="en-US"/>
        </w:rPr>
      </w:pPr>
    </w:p>
    <w:p w14:paraId="10E1F9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Assert.That((int)res.StatusCode, Is.EqualTo(400));</w:t>
      </w:r>
    </w:p>
    <w:p w14:paraId="149929A0">
      <w:pPr>
        <w:rPr>
          <w:rFonts w:hint="default"/>
          <w:lang w:val="en-US"/>
        </w:rPr>
      </w:pPr>
    </w:p>
    <w:p w14:paraId="59323E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data = JsonConvert.DeserializeObject&lt;LoginResponse&gt;(res.Content!);</w:t>
      </w:r>
    </w:p>
    <w:p w14:paraId="313D25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Assert.That(data!.Error, Is.EqualTo("Missing email or username"));</w:t>
      </w:r>
    </w:p>
    <w:p w14:paraId="33143DD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87D31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[Test]</w:t>
      </w:r>
    </w:p>
    <w:p w14:paraId="79590B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Register_Success()</w:t>
      </w:r>
    </w:p>
    <w:p w14:paraId="0024AC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606D3B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 = Req("/api/register");</w:t>
      </w:r>
    </w:p>
    <w:p w14:paraId="398874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req.AddJsonBody(new RegisterRequest</w:t>
      </w:r>
    </w:p>
    <w:p w14:paraId="37C23B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42EED6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Email = "eve.holt@reqres.in",</w:t>
      </w:r>
    </w:p>
    <w:p w14:paraId="00F3CC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Password = "pistol"</w:t>
      </w:r>
    </w:p>
    <w:p w14:paraId="684CDC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});</w:t>
      </w:r>
    </w:p>
    <w:p w14:paraId="0397C61D">
      <w:pPr>
        <w:rPr>
          <w:rFonts w:hint="default"/>
          <w:lang w:val="en-US"/>
        </w:rPr>
      </w:pPr>
    </w:p>
    <w:p w14:paraId="1438E6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 = await _client.ExecuteAsync(req);</w:t>
      </w:r>
    </w:p>
    <w:p w14:paraId="763A23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TestContext.Out.WriteLine(res.Content);</w:t>
      </w:r>
    </w:p>
    <w:p w14:paraId="75072C12">
      <w:pPr>
        <w:rPr>
          <w:rFonts w:hint="default"/>
          <w:lang w:val="en-US"/>
        </w:rPr>
      </w:pPr>
    </w:p>
    <w:p w14:paraId="23E017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Assert.That((int)res.StatusCode, Is.EqualTo(200));</w:t>
      </w:r>
    </w:p>
    <w:p w14:paraId="3EDC3A8D">
      <w:pPr>
        <w:rPr>
          <w:rFonts w:hint="default"/>
          <w:lang w:val="en-US"/>
        </w:rPr>
      </w:pPr>
    </w:p>
    <w:p w14:paraId="034810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data = JsonConvert.DeserializeObject&lt;RegisterResponse&gt;(res.Content!);</w:t>
      </w:r>
    </w:p>
    <w:p w14:paraId="568F5A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Assert.That(data!.Id, Is.Not.Null);</w:t>
      </w:r>
    </w:p>
    <w:p w14:paraId="288512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Assert.That(data.Token, Is.Not.Null.And.Not.Empty);</w:t>
      </w:r>
    </w:p>
    <w:p w14:paraId="42B786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ABA2D53">
      <w:pPr>
        <w:rPr>
          <w:rFonts w:hint="default"/>
          <w:lang w:val="en-US"/>
        </w:rPr>
      </w:pPr>
    </w:p>
    <w:p w14:paraId="5B2652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[Test]</w:t>
      </w:r>
    </w:p>
    <w:p w14:paraId="6AA91E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 async Task Register_MissingPassword()</w:t>
      </w:r>
    </w:p>
    <w:p w14:paraId="3986D9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</w:t>
      </w:r>
    </w:p>
    <w:p w14:paraId="5A6A4B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req = Req("/api/register");</w:t>
      </w:r>
    </w:p>
    <w:p w14:paraId="3E4EDA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req.AddJsonBody(new RegisterRequest</w:t>
      </w:r>
    </w:p>
    <w:p w14:paraId="3B1687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</w:t>
      </w:r>
    </w:p>
    <w:p w14:paraId="41BC70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Email = "sydney@fife"</w:t>
      </w:r>
    </w:p>
    <w:p w14:paraId="57BBFB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});</w:t>
      </w:r>
    </w:p>
    <w:p w14:paraId="6B268CC6">
      <w:pPr>
        <w:rPr>
          <w:rFonts w:hint="default"/>
          <w:lang w:val="en-US"/>
        </w:rPr>
      </w:pPr>
    </w:p>
    <w:p w14:paraId="6F969D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res = await _client.ExecuteAsync(req);</w:t>
      </w:r>
    </w:p>
    <w:p w14:paraId="597FEF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TestContext.Out.WriteLine(res.Content);</w:t>
      </w:r>
    </w:p>
    <w:p w14:paraId="27ACDF94">
      <w:pPr>
        <w:rPr>
          <w:rFonts w:hint="default"/>
          <w:lang w:val="en-US"/>
        </w:rPr>
      </w:pPr>
    </w:p>
    <w:p w14:paraId="1DE6A9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Assert.That((int)res.StatusCode, Is.EqualTo(400));</w:t>
      </w:r>
    </w:p>
    <w:p w14:paraId="527C0BC7">
      <w:pPr>
        <w:rPr>
          <w:rFonts w:hint="default"/>
          <w:lang w:val="en-US"/>
        </w:rPr>
      </w:pPr>
    </w:p>
    <w:p w14:paraId="0C4E79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var data = JsonConvert.DeserializeObject&lt;RegisterResponse&gt;(res.Content!);</w:t>
      </w:r>
    </w:p>
    <w:p w14:paraId="2C687D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Assert.That(data!.Error, Is.EqualTo("Missing password"));</w:t>
      </w:r>
    </w:p>
    <w:p w14:paraId="641347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7855DD7">
      <w:pPr>
        <w:rPr>
          <w:rFonts w:hint="default"/>
          <w:lang w:val="en-US"/>
        </w:rPr>
      </w:pPr>
    </w:p>
    <w:p w14:paraId="071053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[TestCase("eve.holt@reqres.in", "cityslicka", 200, null)]</w:t>
      </w:r>
    </w:p>
    <w:p w14:paraId="0DE54969">
      <w:pPr>
        <w:rPr>
          <w:rFonts w:hint="default"/>
          <w:lang w:val="en-US"/>
        </w:rPr>
      </w:pPr>
      <w:r>
        <w:rPr>
          <w:rFonts w:hint="default"/>
          <w:lang w:val="en-US"/>
        </w:rPr>
        <w:t>[TestCase("eve.holt@reqres.in", "", 400, "Missing password")]</w:t>
      </w:r>
    </w:p>
    <w:p w14:paraId="1A3DF9CF">
      <w:pPr>
        <w:rPr>
          <w:rFonts w:hint="default"/>
          <w:lang w:val="en-US"/>
        </w:rPr>
      </w:pPr>
      <w:r>
        <w:rPr>
          <w:rFonts w:hint="default"/>
          <w:lang w:val="en-US"/>
        </w:rPr>
        <w:t>[TestCase("", "secret", 400, "Missing email or username")]</w:t>
      </w:r>
    </w:p>
    <w:p w14:paraId="46EB4E88">
      <w:pPr>
        <w:rPr>
          <w:rFonts w:hint="default"/>
          <w:lang w:val="en-US"/>
        </w:rPr>
      </w:pPr>
      <w:r>
        <w:rPr>
          <w:rFonts w:hint="default"/>
          <w:lang w:val="en-US"/>
        </w:rPr>
        <w:t>[TestCase("notexist@reqres.in", "wrong", 400, "user not found")]</w:t>
      </w:r>
    </w:p>
    <w:p w14:paraId="38122A69">
      <w:pPr>
        <w:rPr>
          <w:rFonts w:hint="default"/>
          <w:lang w:val="en-US"/>
        </w:rPr>
      </w:pPr>
      <w:r>
        <w:rPr>
          <w:rFonts w:hint="default"/>
          <w:lang w:val="en-US"/>
        </w:rPr>
        <w:t>[TestCase("invalid-email", "pass123", 400, "user not found")]</w:t>
      </w:r>
    </w:p>
    <w:p w14:paraId="7BE9B195">
      <w:pPr>
        <w:rPr>
          <w:rFonts w:hint="default"/>
          <w:lang w:val="en-US"/>
        </w:rPr>
      </w:pPr>
      <w:r>
        <w:rPr>
          <w:rFonts w:hint="default"/>
          <w:lang w:val="en-US"/>
        </w:rPr>
        <w:t>public async Task Login_DataDriven(</w:t>
      </w:r>
    </w:p>
    <w:p w14:paraId="4236CB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email,</w:t>
      </w:r>
    </w:p>
    <w:p w14:paraId="16E604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password,</w:t>
      </w:r>
    </w:p>
    <w:p w14:paraId="36F240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expectedStatus,</w:t>
      </w:r>
    </w:p>
    <w:p w14:paraId="7C3DAD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string? expectedError)</w:t>
      </w:r>
    </w:p>
    <w:p w14:paraId="78538246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4260C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req = Req("/api/login");</w:t>
      </w:r>
    </w:p>
    <w:p w14:paraId="0237BCE0">
      <w:pPr>
        <w:rPr>
          <w:rFonts w:hint="default"/>
          <w:lang w:val="en-US"/>
        </w:rPr>
      </w:pPr>
    </w:p>
    <w:p w14:paraId="23D3FB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object body;</w:t>
      </w:r>
    </w:p>
    <w:p w14:paraId="1D47A32A">
      <w:pPr>
        <w:rPr>
          <w:rFonts w:hint="default"/>
          <w:lang w:val="en-US"/>
        </w:rPr>
      </w:pPr>
    </w:p>
    <w:p w14:paraId="756ABC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(string.IsNullOrEmpty(email) &amp;&amp; !string.IsNullOrEmpty(password))</w:t>
      </w:r>
    </w:p>
    <w:p w14:paraId="6DAF36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52DA28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body = new { password };</w:t>
      </w:r>
    </w:p>
    <w:p w14:paraId="59BE35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8ADFE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(!string.IsNullOrEmpty(email) &amp;&amp; string.IsNullOrEmpty(password))</w:t>
      </w:r>
    </w:p>
    <w:p w14:paraId="2E3DB5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635BDB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body = new { email };</w:t>
      </w:r>
    </w:p>
    <w:p w14:paraId="205072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FDC4A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401A14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08DDA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body = new { email, password };</w:t>
      </w:r>
    </w:p>
    <w:p w14:paraId="1727DF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FFC1092">
      <w:pPr>
        <w:rPr>
          <w:rFonts w:hint="default"/>
          <w:lang w:val="en-US"/>
        </w:rPr>
      </w:pPr>
    </w:p>
    <w:p w14:paraId="1185DC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req.AddJsonBody(body);</w:t>
      </w:r>
    </w:p>
    <w:p w14:paraId="708FE85E">
      <w:pPr>
        <w:rPr>
          <w:rFonts w:hint="default"/>
          <w:lang w:val="en-US"/>
        </w:rPr>
      </w:pPr>
    </w:p>
    <w:p w14:paraId="076039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res = await _client.ExecuteAsync(req);</w:t>
      </w:r>
    </w:p>
    <w:p w14:paraId="0AC7FD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TestContext.Out.WriteLine(res.Content);</w:t>
      </w:r>
    </w:p>
    <w:p w14:paraId="32225965">
      <w:pPr>
        <w:rPr>
          <w:rFonts w:hint="default"/>
          <w:lang w:val="en-US"/>
        </w:rPr>
      </w:pPr>
    </w:p>
    <w:p w14:paraId="2C61DB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Assert.That((int)res.StatusCode, Is.EqualTo(expectedStatus));</w:t>
      </w:r>
    </w:p>
    <w:p w14:paraId="0C9CE945">
      <w:pPr>
        <w:rPr>
          <w:rFonts w:hint="default"/>
          <w:lang w:val="en-US"/>
        </w:rPr>
      </w:pPr>
    </w:p>
    <w:p w14:paraId="7C4BAA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data = JsonConvert.DeserializeObject&lt;LoginResponse&gt;(res.Content!);</w:t>
      </w:r>
    </w:p>
    <w:p w14:paraId="71D8673D">
      <w:pPr>
        <w:rPr>
          <w:rFonts w:hint="default"/>
          <w:lang w:val="en-US"/>
        </w:rPr>
      </w:pPr>
    </w:p>
    <w:p w14:paraId="4D6607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(expectedError != null)</w:t>
      </w:r>
    </w:p>
    <w:p w14:paraId="03110F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F03D3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Assert.That(data!.Error, Does.Contain(expectedError));</w:t>
      </w:r>
    </w:p>
    <w:p w14:paraId="3C8973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D2F60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484E36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072284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Assert.That(data!.Token, Is.Not.Null.And.Not.Empty);</w:t>
      </w:r>
    </w:p>
    <w:p w14:paraId="2A6B3A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50B1EA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D0605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1C5A65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AAFFB8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Kết quả chạy bài 4:</w:t>
      </w:r>
    </w:p>
    <w:p w14:paraId="5E4FEC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Lab10.ApiUiTests succeeded (1.5s) → bin\Debug\net9.0\Lab10.ApiUiTests.dll</w:t>
      </w:r>
    </w:p>
    <w:p w14:paraId="6BBC0E89">
      <w:pPr>
        <w:rPr>
          <w:rFonts w:hint="default"/>
          <w:lang w:val="en-US"/>
        </w:rPr>
      </w:pPr>
      <w:r>
        <w:rPr>
          <w:rFonts w:hint="default"/>
          <w:lang w:val="en-US"/>
        </w:rPr>
        <w:t>NUnit Adapter 1.0.0.0: Test execution started</w:t>
      </w:r>
    </w:p>
    <w:p w14:paraId="779F6B26">
      <w:pPr>
        <w:rPr>
          <w:rFonts w:hint="default"/>
          <w:lang w:val="en-US"/>
        </w:rPr>
      </w:pPr>
      <w:r>
        <w:rPr>
          <w:rFonts w:hint="default"/>
          <w:lang w:val="en-US"/>
        </w:rPr>
        <w:t>Running selected tests in F:\TEST\Buoi10\Lab10.ApiUiTests\bin\Debug\net9.0\Lab10.ApiUiTests.dll</w:t>
      </w:r>
    </w:p>
    <w:p w14:paraId="29F60C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NUnit3TestExecutor discovered 10 of 10 NUnit test cases using Current Discovery mode, </w:t>
      </w:r>
    </w:p>
    <w:p w14:paraId="44629D81">
      <w:pPr>
        <w:rPr>
          <w:rFonts w:hint="default"/>
          <w:lang w:val="en-US"/>
        </w:rPr>
      </w:pPr>
      <w:r>
        <w:rPr>
          <w:rFonts w:hint="default"/>
          <w:lang w:val="en-US"/>
        </w:rPr>
        <w:t>Non-Explicit run</w:t>
      </w:r>
    </w:p>
    <w:p w14:paraId="0D0EE2C1">
      <w:pPr>
        <w:rPr>
          <w:rFonts w:hint="default"/>
          <w:lang w:val="en-US"/>
        </w:rPr>
      </w:pPr>
      <w:r>
        <w:rPr>
          <w:rFonts w:hint="default"/>
          <w:lang w:val="en-US"/>
        </w:rPr>
        <w:t>{ "token": "abc123" }</w:t>
      </w:r>
    </w:p>
    <w:p w14:paraId="7BC395C3">
      <w:pPr>
        <w:rPr>
          <w:rFonts w:hint="default"/>
          <w:lang w:val="en-US"/>
        </w:rPr>
      </w:pPr>
    </w:p>
    <w:p w14:paraId="48E81955">
      <w:pPr>
        <w:rPr>
          <w:rFonts w:hint="default"/>
          <w:lang w:val="en-US"/>
        </w:rPr>
      </w:pPr>
      <w:r>
        <w:rPr>
          <w:rFonts w:hint="default"/>
          <w:lang w:val="en-US"/>
        </w:rPr>
        <w:t>{ "error": "Missing password" }</w:t>
      </w:r>
    </w:p>
    <w:p w14:paraId="5AD04D6B">
      <w:pPr>
        <w:rPr>
          <w:rFonts w:hint="default"/>
          <w:lang w:val="en-US"/>
        </w:rPr>
      </w:pPr>
    </w:p>
    <w:p w14:paraId="4EDA75AF">
      <w:pPr>
        <w:rPr>
          <w:rFonts w:hint="default"/>
          <w:lang w:val="en-US"/>
        </w:rPr>
      </w:pPr>
      <w:r>
        <w:rPr>
          <w:rFonts w:hint="default"/>
          <w:lang w:val="en-US"/>
        </w:rPr>
        <w:t>{ "error": "Missing email or username" }</w:t>
      </w:r>
    </w:p>
    <w:p w14:paraId="569BB29A">
      <w:pPr>
        <w:rPr>
          <w:rFonts w:hint="default"/>
          <w:lang w:val="en-US"/>
        </w:rPr>
      </w:pPr>
    </w:p>
    <w:p w14:paraId="0695EE8F">
      <w:pPr>
        <w:rPr>
          <w:rFonts w:hint="default"/>
          <w:lang w:val="en-US"/>
        </w:rPr>
      </w:pPr>
      <w:r>
        <w:rPr>
          <w:rFonts w:hint="default"/>
          <w:lang w:val="en-US"/>
        </w:rPr>
        <w:t>{ "error": "user not found" }</w:t>
      </w:r>
    </w:p>
    <w:p w14:paraId="138B04E9">
      <w:pPr>
        <w:rPr>
          <w:rFonts w:hint="default"/>
          <w:lang w:val="en-US"/>
        </w:rPr>
      </w:pPr>
    </w:p>
    <w:p w14:paraId="45DB8CD9">
      <w:pPr>
        <w:rPr>
          <w:rFonts w:hint="default"/>
          <w:lang w:val="en-US"/>
        </w:rPr>
      </w:pPr>
      <w:r>
        <w:rPr>
          <w:rFonts w:hint="default"/>
          <w:lang w:val="en-US"/>
        </w:rPr>
        <w:t>{ "error": "user not found" }</w:t>
      </w:r>
    </w:p>
    <w:p w14:paraId="5AC1993E">
      <w:pPr>
        <w:rPr>
          <w:rFonts w:hint="default"/>
          <w:lang w:val="en-US"/>
        </w:rPr>
      </w:pPr>
    </w:p>
    <w:p w14:paraId="161D7304">
      <w:pPr>
        <w:rPr>
          <w:rFonts w:hint="default"/>
          <w:lang w:val="en-US"/>
        </w:rPr>
      </w:pPr>
      <w:r>
        <w:rPr>
          <w:rFonts w:hint="default"/>
          <w:lang w:val="en-US"/>
        </w:rPr>
        <w:t>{ "error": "Missing email or username" }</w:t>
      </w:r>
    </w:p>
    <w:p w14:paraId="792B7613">
      <w:pPr>
        <w:rPr>
          <w:rFonts w:hint="default"/>
          <w:lang w:val="en-US"/>
        </w:rPr>
      </w:pPr>
    </w:p>
    <w:p w14:paraId="440AA8D2">
      <w:pPr>
        <w:rPr>
          <w:rFonts w:hint="default"/>
          <w:lang w:val="en-US"/>
        </w:rPr>
      </w:pPr>
      <w:r>
        <w:rPr>
          <w:rFonts w:hint="default"/>
          <w:lang w:val="en-US"/>
        </w:rPr>
        <w:t>{ "error": "Missing password" }</w:t>
      </w:r>
    </w:p>
    <w:p w14:paraId="2712AA1C">
      <w:pPr>
        <w:rPr>
          <w:rFonts w:hint="default"/>
          <w:lang w:val="en-US"/>
        </w:rPr>
      </w:pPr>
    </w:p>
    <w:p w14:paraId="5371E5E9">
      <w:pPr>
        <w:rPr>
          <w:rFonts w:hint="default"/>
          <w:lang w:val="en-US"/>
        </w:rPr>
      </w:pPr>
      <w:r>
        <w:rPr>
          <w:rFonts w:hint="default"/>
          <w:lang w:val="en-US"/>
        </w:rPr>
        <w:t>{ "token": "abc123" }</w:t>
      </w:r>
    </w:p>
    <w:p w14:paraId="26556E43">
      <w:pPr>
        <w:rPr>
          <w:rFonts w:hint="default"/>
          <w:lang w:val="en-US"/>
        </w:rPr>
      </w:pPr>
    </w:p>
    <w:p w14:paraId="0DEE9858">
      <w:pPr>
        <w:rPr>
          <w:rFonts w:hint="default"/>
          <w:lang w:val="en-US"/>
        </w:rPr>
      </w:pPr>
      <w:r>
        <w:rPr>
          <w:rFonts w:hint="default"/>
          <w:lang w:val="en-US"/>
        </w:rPr>
        <w:t>{ "error": "Missing password" }</w:t>
      </w:r>
    </w:p>
    <w:p w14:paraId="49A91810">
      <w:pPr>
        <w:rPr>
          <w:rFonts w:hint="default"/>
          <w:lang w:val="en-US"/>
        </w:rPr>
      </w:pPr>
    </w:p>
    <w:p w14:paraId="2728FF7F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DFAFB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"id": 4,</w:t>
      </w:r>
    </w:p>
    <w:p w14:paraId="76D57A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"token": "xyz456"</w:t>
      </w:r>
    </w:p>
    <w:p w14:paraId="46B517F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E9787CB">
      <w:pPr>
        <w:rPr>
          <w:rFonts w:hint="default"/>
          <w:lang w:val="en-US"/>
        </w:rPr>
      </w:pPr>
    </w:p>
    <w:p w14:paraId="776711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Lab10.ApiUiTests test succeeded (9.4s)</w:t>
      </w:r>
    </w:p>
    <w:p w14:paraId="00EA81BC">
      <w:pPr>
        <w:rPr>
          <w:rFonts w:hint="default"/>
          <w:lang w:val="en-US"/>
        </w:rPr>
      </w:pPr>
    </w:p>
    <w:p w14:paraId="263E42D9">
      <w:pPr>
        <w:rPr>
          <w:rFonts w:hint="default"/>
          <w:lang w:val="en-US"/>
        </w:rPr>
      </w:pPr>
      <w:r>
        <w:rPr>
          <w:rFonts w:hint="default"/>
          <w:lang w:val="en-US"/>
        </w:rPr>
        <w:t>Test summary: total: 10, failed: 0, succeeded: 10, skipped: 0, duration: 9.4s</w:t>
      </w:r>
    </w:p>
    <w:p w14:paraId="6796C3CD">
      <w:pPr>
        <w:rPr>
          <w:rFonts w:hint="default"/>
          <w:lang w:val="en-US"/>
        </w:rPr>
      </w:pPr>
      <w:r>
        <w:rPr>
          <w:rFonts w:hint="default"/>
          <w:lang w:val="en-US"/>
        </w:rPr>
        <w:t>Build succeeded in 13.1s</w:t>
      </w:r>
    </w:p>
    <w:p w14:paraId="072EF47D">
      <w:r>
        <w:drawing>
          <wp:inline distT="0" distB="0" distL="114300" distR="114300">
            <wp:extent cx="5271135" cy="1226820"/>
            <wp:effectExtent l="0" t="0" r="571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8D971"/>
    <w:p w14:paraId="49D24898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1D9C5A1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Lab5_SlaMonitoringTests:using System;</w:t>
      </w:r>
    </w:p>
    <w:p w14:paraId="3EDDD33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System.Collections.Generic;</w:t>
      </w:r>
    </w:p>
    <w:p w14:paraId="300C066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System.Diagnostics;</w:t>
      </w:r>
    </w:p>
    <w:p w14:paraId="5D161E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System.Linq;</w:t>
      </w:r>
    </w:p>
    <w:p w14:paraId="0E2E886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Allure.NUnit;</w:t>
      </w:r>
    </w:p>
    <w:p w14:paraId="7CAFCA9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Allure.NUnit.Attributes;</w:t>
      </w:r>
    </w:p>
    <w:p w14:paraId="40E969E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NUnit.Framework;</w:t>
      </w:r>
    </w:p>
    <w:p w14:paraId="1B3D3F4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RestSharp;</w:t>
      </w:r>
    </w:p>
    <w:p w14:paraId="66EDE9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WireMock.RequestBuilders;</w:t>
      </w:r>
    </w:p>
    <w:p w14:paraId="7D2F8A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WireMock.ResponseBuilders;</w:t>
      </w:r>
    </w:p>
    <w:p w14:paraId="66FF4A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WireMock.Server;</w:t>
      </w:r>
    </w:p>
    <w:p w14:paraId="3C8C7B37">
      <w:pPr>
        <w:rPr>
          <w:rFonts w:hint="default"/>
          <w:b w:val="0"/>
          <w:bCs w:val="0"/>
          <w:lang w:val="en-US"/>
        </w:rPr>
      </w:pPr>
    </w:p>
    <w:p w14:paraId="55447C0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namespace Lab10.ApiUiTests.Tests</w:t>
      </w:r>
    </w:p>
    <w:p w14:paraId="2E82979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6A941E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[TestFixture]</w:t>
      </w:r>
    </w:p>
    <w:p w14:paraId="601A317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[AllureNUnit]</w:t>
      </w:r>
    </w:p>
    <w:p w14:paraId="5C9A441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class Lab5_SlaMonitoringTests</w:t>
      </w:r>
    </w:p>
    <w:p w14:paraId="1FFFAAC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{</w:t>
      </w:r>
    </w:p>
    <w:p w14:paraId="74808E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private WireMockServer _server = null!;</w:t>
      </w:r>
    </w:p>
    <w:p w14:paraId="5EDA7F9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private RestClient _client = null!;</w:t>
      </w:r>
    </w:p>
    <w:p w14:paraId="57C838FA">
      <w:pPr>
        <w:rPr>
          <w:rFonts w:hint="default"/>
          <w:b w:val="0"/>
          <w:bCs w:val="0"/>
          <w:lang w:val="en-US"/>
        </w:rPr>
      </w:pPr>
    </w:p>
    <w:p w14:paraId="4756F4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[OneTimeSetUp]</w:t>
      </w:r>
    </w:p>
    <w:p w14:paraId="1D98735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public void Setup()</w:t>
      </w:r>
    </w:p>
    <w:p w14:paraId="6DD3AF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5EF14E6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_server = WireMockServer.Start();</w:t>
      </w:r>
    </w:p>
    <w:p w14:paraId="65377D2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_client = new RestClient(_server.Urls[0]);</w:t>
      </w:r>
    </w:p>
    <w:p w14:paraId="665832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2797D7BE">
      <w:pPr>
        <w:rPr>
          <w:rFonts w:hint="default"/>
          <w:b w:val="0"/>
          <w:bCs w:val="0"/>
          <w:lang w:val="en-US"/>
        </w:rPr>
      </w:pPr>
    </w:p>
    <w:p w14:paraId="0E42371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[SetUp]</w:t>
      </w:r>
    </w:p>
    <w:p w14:paraId="509D67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public void Reset()</w:t>
      </w:r>
    </w:p>
    <w:p w14:paraId="74C649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1EA965D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_server.ResetMappings();</w:t>
      </w:r>
    </w:p>
    <w:p w14:paraId="276105B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SetupUsersApi();</w:t>
      </w:r>
    </w:p>
    <w:p w14:paraId="074423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SetupLoginApi();</w:t>
      </w:r>
    </w:p>
    <w:p w14:paraId="696BAEC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3C3CB522">
      <w:pPr>
        <w:rPr>
          <w:rFonts w:hint="default"/>
          <w:b w:val="0"/>
          <w:bCs w:val="0"/>
          <w:lang w:val="en-US"/>
        </w:rPr>
      </w:pPr>
    </w:p>
    <w:p w14:paraId="056760D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[OneTimeTearDown]</w:t>
      </w:r>
    </w:p>
    <w:p w14:paraId="20720B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public void TearDown()</w:t>
      </w:r>
    </w:p>
    <w:p w14:paraId="2AA013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04001CE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_client?.Dispose();</w:t>
      </w:r>
    </w:p>
    <w:p w14:paraId="1EE717D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_server?.Stop();</w:t>
      </w:r>
    </w:p>
    <w:p w14:paraId="78CEC9C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_server?.Dispose();</w:t>
      </w:r>
    </w:p>
    <w:p w14:paraId="38FC56E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6D7297D7">
      <w:pPr>
        <w:rPr>
          <w:rFonts w:hint="default"/>
          <w:b w:val="0"/>
          <w:bCs w:val="0"/>
          <w:lang w:val="en-US"/>
        </w:rPr>
      </w:pPr>
    </w:p>
    <w:p w14:paraId="466F6E3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public static IEnumerable&lt;TestCaseData&gt; SlaTestData()</w:t>
      </w:r>
    </w:p>
    <w:p w14:paraId="1C81C9C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30414F2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yield return new TestCaseData(Method.Get, "/api/users", 2000).SetName("GET_api_users_SLA");</w:t>
      </w:r>
    </w:p>
    <w:p w14:paraId="40B6F1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yield return new TestCaseData(Method.Get, "/api/users/2", 1500).SetName("GET_api_users_2_SLA");</w:t>
      </w:r>
    </w:p>
    <w:p w14:paraId="2458451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yield return new TestCaseData(Method.Post, "/api/users", 3000).SetName("POST_api_users_SLA");</w:t>
      </w:r>
    </w:p>
    <w:p w14:paraId="285659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yield return new TestCaseData(Method.Post, "/api/login", 2000).SetName("POST_api_login_SLA");</w:t>
      </w:r>
    </w:p>
    <w:p w14:paraId="7D8CBA7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yield return new TestCaseData(Method.Delete, "/api/users/2", 1000).SetName("DELETE_api_users_2_SLA");</w:t>
      </w:r>
    </w:p>
    <w:p w14:paraId="41ED41F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4C60149E">
      <w:pPr>
        <w:rPr>
          <w:rFonts w:hint="default"/>
          <w:b w:val="0"/>
          <w:bCs w:val="0"/>
          <w:lang w:val="en-US"/>
        </w:rPr>
      </w:pPr>
    </w:p>
    <w:p w14:paraId="25D70F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[AllureStep("Gọi {method} {endpoint} - SLA: {maxMs}ms")]</w:t>
      </w:r>
    </w:p>
    <w:p w14:paraId="5DECE40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public void LogStep(Method method, string endpoint, int maxMs)</w:t>
      </w:r>
    </w:p>
    <w:p w14:paraId="5B4C9B5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6D8BF5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3EE47EB5">
      <w:pPr>
        <w:rPr>
          <w:rFonts w:hint="default"/>
          <w:b w:val="0"/>
          <w:bCs w:val="0"/>
          <w:lang w:val="en-US"/>
        </w:rPr>
      </w:pPr>
    </w:p>
    <w:p w14:paraId="70B8845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[Test]</w:t>
      </w:r>
    </w:p>
    <w:p w14:paraId="5FBE38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[TestCaseSource(nameof(SlaTestData))]</w:t>
      </w:r>
    </w:p>
    <w:p w14:paraId="1CB4EE6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public void Api_Should_Meet_Sla(Method method, string endpoint, int maxMs)</w:t>
      </w:r>
    </w:p>
    <w:p w14:paraId="4ECCBC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011FBF6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LogStep(method, endpoint, maxMs);</w:t>
      </w:r>
    </w:p>
    <w:p w14:paraId="47D69477">
      <w:pPr>
        <w:rPr>
          <w:rFonts w:hint="default"/>
          <w:b w:val="0"/>
          <w:bCs w:val="0"/>
          <w:lang w:val="en-US"/>
        </w:rPr>
      </w:pPr>
    </w:p>
    <w:p w14:paraId="14238BC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var request = BuildRequest(method, endpoint);</w:t>
      </w:r>
    </w:p>
    <w:p w14:paraId="50A80C6A">
      <w:pPr>
        <w:rPr>
          <w:rFonts w:hint="default"/>
          <w:b w:val="0"/>
          <w:bCs w:val="0"/>
          <w:lang w:val="en-US"/>
        </w:rPr>
      </w:pPr>
    </w:p>
    <w:p w14:paraId="1E1579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var stopwatch = Stopwatch.StartNew();</w:t>
      </w:r>
    </w:p>
    <w:p w14:paraId="29A8D34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var response = _client.Execute(request);</w:t>
      </w:r>
    </w:p>
    <w:p w14:paraId="1B0F6A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stopwatch.Stop();</w:t>
      </w:r>
    </w:p>
    <w:p w14:paraId="76F894D5">
      <w:pPr>
        <w:rPr>
          <w:rFonts w:hint="default"/>
          <w:b w:val="0"/>
          <w:bCs w:val="0"/>
          <w:lang w:val="en-US"/>
        </w:rPr>
      </w:pPr>
    </w:p>
    <w:p w14:paraId="31FB053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var actualMs = stopwatch.ElapsedMilliseconds;</w:t>
      </w:r>
    </w:p>
    <w:p w14:paraId="4A2542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Console.WriteLine($"[{method}] {endpoint} - Actual Response Time: {actualMs} ms");</w:t>
      </w:r>
    </w:p>
    <w:p w14:paraId="43644811">
      <w:pPr>
        <w:rPr>
          <w:rFonts w:hint="default"/>
          <w:b w:val="0"/>
          <w:bCs w:val="0"/>
          <w:lang w:val="en-US"/>
        </w:rPr>
      </w:pPr>
    </w:p>
    <w:p w14:paraId="07CA6B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Assert.That(actualMs, Is.LessThanOrEqualTo(maxMs));</w:t>
      </w:r>
    </w:p>
    <w:p w14:paraId="0E1E9E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AssertResponse(method, endpoint, response);</w:t>
      </w:r>
    </w:p>
    <w:p w14:paraId="48106AE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483154CD">
      <w:pPr>
        <w:rPr>
          <w:rFonts w:hint="default"/>
          <w:b w:val="0"/>
          <w:bCs w:val="0"/>
          <w:lang w:val="en-US"/>
        </w:rPr>
      </w:pPr>
    </w:p>
    <w:p w14:paraId="06D9462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[Test]</w:t>
      </w:r>
    </w:p>
    <w:p w14:paraId="03D2DA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public void Api_Should_Log_Simple_Monitoring_Report()</w:t>
      </w:r>
    </w:p>
    <w:p w14:paraId="06B4D4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6D3CAE4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var times = new List&lt;long&gt;();</w:t>
      </w:r>
    </w:p>
    <w:p w14:paraId="45BCEFCF">
      <w:pPr>
        <w:rPr>
          <w:rFonts w:hint="default"/>
          <w:b w:val="0"/>
          <w:bCs w:val="0"/>
          <w:lang w:val="en-US"/>
        </w:rPr>
      </w:pPr>
    </w:p>
    <w:p w14:paraId="4CD7BB9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for (int i = 1; i &lt;= 10; i++)</w:t>
      </w:r>
    </w:p>
    <w:p w14:paraId="1EB724C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 w14:paraId="006D496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var request = new RestRequest("/api/users", Method.Get);</w:t>
      </w:r>
    </w:p>
    <w:p w14:paraId="0F352C3F">
      <w:pPr>
        <w:rPr>
          <w:rFonts w:hint="default"/>
          <w:b w:val="0"/>
          <w:bCs w:val="0"/>
          <w:lang w:val="en-US"/>
        </w:rPr>
      </w:pPr>
    </w:p>
    <w:p w14:paraId="45E3846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var stopwatch = Stopwatch.StartNew();</w:t>
      </w:r>
    </w:p>
    <w:p w14:paraId="5E53F5D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var response = _client.Execute(request);</w:t>
      </w:r>
    </w:p>
    <w:p w14:paraId="6DFA9F9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stopwatch.Stop();</w:t>
      </w:r>
    </w:p>
    <w:p w14:paraId="6678C69D">
      <w:pPr>
        <w:rPr>
          <w:rFonts w:hint="default"/>
          <w:b w:val="0"/>
          <w:bCs w:val="0"/>
          <w:lang w:val="en-US"/>
        </w:rPr>
      </w:pPr>
    </w:p>
    <w:p w14:paraId="06EAE83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Assert.That((int)response.StatusCode, Is.EqualTo(200));</w:t>
      </w:r>
    </w:p>
    <w:p w14:paraId="048F6ACF">
      <w:pPr>
        <w:rPr>
          <w:rFonts w:hint="default"/>
          <w:b w:val="0"/>
          <w:bCs w:val="0"/>
          <w:lang w:val="en-US"/>
        </w:rPr>
      </w:pPr>
    </w:p>
    <w:p w14:paraId="6A422D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times.Add(stopwatch.ElapsedMilliseconds);</w:t>
      </w:r>
    </w:p>
    <w:p w14:paraId="2F205A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Console.WriteLine($"Run {i}: {stopwatch.ElapsedMilliseconds} ms");</w:t>
      </w:r>
    </w:p>
    <w:p w14:paraId="0B5D457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67A54815">
      <w:pPr>
        <w:rPr>
          <w:rFonts w:hint="default"/>
          <w:b w:val="0"/>
          <w:bCs w:val="0"/>
          <w:lang w:val="en-US"/>
        </w:rPr>
      </w:pPr>
    </w:p>
    <w:p w14:paraId="6351CA3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var average = times.Average();</w:t>
      </w:r>
    </w:p>
    <w:p w14:paraId="289641D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var min = times.Min();</w:t>
      </w:r>
    </w:p>
    <w:p w14:paraId="1ED8926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var max = times.Max();</w:t>
      </w:r>
    </w:p>
    <w:p w14:paraId="0934A86A">
      <w:pPr>
        <w:rPr>
          <w:rFonts w:hint="default"/>
          <w:b w:val="0"/>
          <w:bCs w:val="0"/>
          <w:lang w:val="en-US"/>
        </w:rPr>
      </w:pPr>
    </w:p>
    <w:p w14:paraId="5C4FF9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Console.WriteLine("===== SLA Monitoring Report =====");</w:t>
      </w:r>
    </w:p>
    <w:p w14:paraId="5CE3ED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Console.WriteLine("Endpoint: GET /api/users");</w:t>
      </w:r>
    </w:p>
    <w:p w14:paraId="6F0D4D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Console.WriteLine($"Average: {average:F2} ms");</w:t>
      </w:r>
    </w:p>
    <w:p w14:paraId="223C0A1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Console.WriteLine($"Min: {min} ms");</w:t>
      </w:r>
    </w:p>
    <w:p w14:paraId="655010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Console.WriteLine($"Max: {max} ms");</w:t>
      </w:r>
    </w:p>
    <w:p w14:paraId="22C66A3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0EC5740F">
      <w:pPr>
        <w:rPr>
          <w:rFonts w:hint="default"/>
          <w:b w:val="0"/>
          <w:bCs w:val="0"/>
          <w:lang w:val="en-US"/>
        </w:rPr>
      </w:pPr>
    </w:p>
    <w:p w14:paraId="458B6A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private RestRequest BuildRequest(Method method, string endpoint)</w:t>
      </w:r>
    </w:p>
    <w:p w14:paraId="0E5862B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32E7D1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var request = new RestRequest(endpoint, method);</w:t>
      </w:r>
    </w:p>
    <w:p w14:paraId="0208157E">
      <w:pPr>
        <w:rPr>
          <w:rFonts w:hint="default"/>
          <w:b w:val="0"/>
          <w:bCs w:val="0"/>
          <w:lang w:val="en-US"/>
        </w:rPr>
      </w:pPr>
    </w:p>
    <w:p w14:paraId="441BB6B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(method == Method.Post &amp;&amp; endpoint == "/api/users")</w:t>
      </w:r>
    </w:p>
    <w:p w14:paraId="68642D8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 w14:paraId="4DDF4AB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request.AddJsonBody(new</w:t>
      </w:r>
    </w:p>
    <w:p w14:paraId="07D468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{</w:t>
      </w:r>
    </w:p>
    <w:p w14:paraId="66D70D2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name = "morpheus",</w:t>
      </w:r>
    </w:p>
    <w:p w14:paraId="6448C2F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job = "leader"</w:t>
      </w:r>
    </w:p>
    <w:p w14:paraId="1637E8A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});</w:t>
      </w:r>
    </w:p>
    <w:p w14:paraId="0B66B9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257CAD48">
      <w:pPr>
        <w:rPr>
          <w:rFonts w:hint="default"/>
          <w:b w:val="0"/>
          <w:bCs w:val="0"/>
          <w:lang w:val="en-US"/>
        </w:rPr>
      </w:pPr>
    </w:p>
    <w:p w14:paraId="3177324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(method == Method.Post &amp;&amp; endpoint == "/api/login")</w:t>
      </w:r>
    </w:p>
    <w:p w14:paraId="798C446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 w14:paraId="5AB5B54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request.AddJsonBody(new</w:t>
      </w:r>
    </w:p>
    <w:p w14:paraId="1F44489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{</w:t>
      </w:r>
    </w:p>
    <w:p w14:paraId="7725563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email = "eve.holt@reqres.in",</w:t>
      </w:r>
    </w:p>
    <w:p w14:paraId="382576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password = "cityslicka"</w:t>
      </w:r>
    </w:p>
    <w:p w14:paraId="40A0B1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});</w:t>
      </w:r>
    </w:p>
    <w:p w14:paraId="597A74B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0C2FCA15">
      <w:pPr>
        <w:rPr>
          <w:rFonts w:hint="default"/>
          <w:b w:val="0"/>
          <w:bCs w:val="0"/>
          <w:lang w:val="en-US"/>
        </w:rPr>
      </w:pPr>
    </w:p>
    <w:p w14:paraId="6351C56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return request;</w:t>
      </w:r>
    </w:p>
    <w:p w14:paraId="5FBD7F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77B54379">
      <w:pPr>
        <w:rPr>
          <w:rFonts w:hint="default"/>
          <w:b w:val="0"/>
          <w:bCs w:val="0"/>
          <w:lang w:val="en-US"/>
        </w:rPr>
      </w:pPr>
    </w:p>
    <w:p w14:paraId="4CA0038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private void AssertResponse(Method method, string endpoint, RestResponse response)</w:t>
      </w:r>
    </w:p>
    <w:p w14:paraId="1E866A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376F95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(method == Method.Get &amp;&amp; endpoint == "/api/users")</w:t>
      </w:r>
    </w:p>
    <w:p w14:paraId="25ED154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 w14:paraId="5011CF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Assert.That((int)response.StatusCode, Is.EqualTo(200));</w:t>
      </w:r>
    </w:p>
    <w:p w14:paraId="6C4D6E6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Assert.That(response.Content, Does.Contain("\"data\""));</w:t>
      </w:r>
    </w:p>
    <w:p w14:paraId="27727E5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return;</w:t>
      </w:r>
    </w:p>
    <w:p w14:paraId="2E2BCCE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042F1CDD">
      <w:pPr>
        <w:rPr>
          <w:rFonts w:hint="default"/>
          <w:b w:val="0"/>
          <w:bCs w:val="0"/>
          <w:lang w:val="en-US"/>
        </w:rPr>
      </w:pPr>
    </w:p>
    <w:p w14:paraId="190E0E3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(method == Method.Get &amp;&amp; endpoint == "/api/users/2")</w:t>
      </w:r>
    </w:p>
    <w:p w14:paraId="1772DE7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 w14:paraId="46300E9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Assert.That((int)response.StatusCode, Is.EqualTo(200));</w:t>
      </w:r>
    </w:p>
    <w:p w14:paraId="08548CA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Assert.That(response.Content, Does.Contain("\"id\": 2"));</w:t>
      </w:r>
    </w:p>
    <w:p w14:paraId="458A57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return;</w:t>
      </w:r>
    </w:p>
    <w:p w14:paraId="7E0E29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59AD1C89">
      <w:pPr>
        <w:rPr>
          <w:rFonts w:hint="default"/>
          <w:b w:val="0"/>
          <w:bCs w:val="0"/>
          <w:lang w:val="en-US"/>
        </w:rPr>
      </w:pPr>
    </w:p>
    <w:p w14:paraId="6B83072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(method == Method.Post &amp;&amp; endpoint == "/api/users")</w:t>
      </w:r>
    </w:p>
    <w:p w14:paraId="33C448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 w14:paraId="2E2E929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Assert.That((int)response.StatusCode, Is.EqualTo(201));</w:t>
      </w:r>
    </w:p>
    <w:p w14:paraId="3AAB38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Assert.That(response.Content, Does.Contain("\"id\""));</w:t>
      </w:r>
    </w:p>
    <w:p w14:paraId="7758F0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return;</w:t>
      </w:r>
    </w:p>
    <w:p w14:paraId="2685724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7E4BC048">
      <w:pPr>
        <w:rPr>
          <w:rFonts w:hint="default"/>
          <w:b w:val="0"/>
          <w:bCs w:val="0"/>
          <w:lang w:val="en-US"/>
        </w:rPr>
      </w:pPr>
    </w:p>
    <w:p w14:paraId="210579F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(method == Method.Post &amp;&amp; endpoint == "/api/login")</w:t>
      </w:r>
    </w:p>
    <w:p w14:paraId="5F8EEC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 w14:paraId="67FBDA6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Assert.That((int)response.StatusCode, Is.EqualTo(200));</w:t>
      </w:r>
    </w:p>
    <w:p w14:paraId="3B916D4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Assert.That(response.Content, Does.Contain("\"token\""));</w:t>
      </w:r>
    </w:p>
    <w:p w14:paraId="659D443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return;</w:t>
      </w:r>
    </w:p>
    <w:p w14:paraId="3F316DC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016ADD56">
      <w:pPr>
        <w:rPr>
          <w:rFonts w:hint="default"/>
          <w:b w:val="0"/>
          <w:bCs w:val="0"/>
          <w:lang w:val="en-US"/>
        </w:rPr>
      </w:pPr>
    </w:p>
    <w:p w14:paraId="316CF1A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if (method == Method.Delete &amp;&amp; endpoint == "/api/users/2")</w:t>
      </w:r>
    </w:p>
    <w:p w14:paraId="253C0EE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{</w:t>
      </w:r>
    </w:p>
    <w:p w14:paraId="427D520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Assert.That((int)response.StatusCode, Is.EqualTo(204));</w:t>
      </w:r>
    </w:p>
    <w:p w14:paraId="0F8502A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}</w:t>
      </w:r>
    </w:p>
    <w:p w14:paraId="6644FB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057BC888">
      <w:pPr>
        <w:rPr>
          <w:rFonts w:hint="default"/>
          <w:b w:val="0"/>
          <w:bCs w:val="0"/>
          <w:lang w:val="en-US"/>
        </w:rPr>
      </w:pPr>
    </w:p>
    <w:p w14:paraId="5FBC591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private void SetupUsersApi()</w:t>
      </w:r>
    </w:p>
    <w:p w14:paraId="1B4CFEA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0DCDC53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_server.Given(Request.Create()</w:t>
      </w:r>
    </w:p>
    <w:p w14:paraId="73AD7E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.WithPath("/api/users")</w:t>
      </w:r>
    </w:p>
    <w:p w14:paraId="08DCC77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.UsingGet())</w:t>
      </w:r>
    </w:p>
    <w:p w14:paraId="02BBC3C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.RespondWith(Response.Create()</w:t>
      </w:r>
    </w:p>
    <w:p w14:paraId="326B05E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.WithDelay(300)</w:t>
      </w:r>
    </w:p>
    <w:p w14:paraId="5954F96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.WithStatusCode(200)</w:t>
      </w:r>
    </w:p>
    <w:p w14:paraId="718D8D8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.WithHeader("Content-Type", "application/json")</w:t>
      </w:r>
    </w:p>
    <w:p w14:paraId="361B88D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.WithBody("""</w:t>
      </w:r>
    </w:p>
    <w:p w14:paraId="0A48CD7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{</w:t>
      </w:r>
    </w:p>
    <w:p w14:paraId="659AFC4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"page": 1,</w:t>
      </w:r>
    </w:p>
    <w:p w14:paraId="04542D4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"per_page": 6,</w:t>
      </w:r>
    </w:p>
    <w:p w14:paraId="16FAA50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"total": 12,</w:t>
      </w:r>
    </w:p>
    <w:p w14:paraId="14986B2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"total_pages": 2,</w:t>
      </w:r>
    </w:p>
    <w:p w14:paraId="794FF8B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"data": [</w:t>
      </w:r>
    </w:p>
    <w:p w14:paraId="617FF3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  { "id": 1, "email": "george@reqres.in", "first_name": "George", "last_name": "Bluth" },</w:t>
      </w:r>
    </w:p>
    <w:p w14:paraId="159B4BE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  { "id": 2, "email": "janet@reqres.in", "first_name": "Janet", "last_name": "Weaver" }</w:t>
      </w:r>
    </w:p>
    <w:p w14:paraId="24F6E9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]</w:t>
      </w:r>
    </w:p>
    <w:p w14:paraId="4075D3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}</w:t>
      </w:r>
    </w:p>
    <w:p w14:paraId="1222175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"""));</w:t>
      </w:r>
    </w:p>
    <w:p w14:paraId="67CED705">
      <w:pPr>
        <w:rPr>
          <w:rFonts w:hint="default"/>
          <w:b w:val="0"/>
          <w:bCs w:val="0"/>
          <w:lang w:val="en-US"/>
        </w:rPr>
      </w:pPr>
    </w:p>
    <w:p w14:paraId="6E0585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_server.Given(Request.Create()</w:t>
      </w:r>
    </w:p>
    <w:p w14:paraId="03188A9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.WithPath("/api/users/2")</w:t>
      </w:r>
    </w:p>
    <w:p w14:paraId="5FD67E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.UsingGet())</w:t>
      </w:r>
    </w:p>
    <w:p w14:paraId="4C7E0F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.RespondWith(Response.Create()</w:t>
      </w:r>
    </w:p>
    <w:p w14:paraId="6960761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.WithDelay(200)</w:t>
      </w:r>
    </w:p>
    <w:p w14:paraId="14E7007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.WithStatusCode(200)</w:t>
      </w:r>
    </w:p>
    <w:p w14:paraId="3E4F71C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.WithHeader("Content-Type", "application/json")</w:t>
      </w:r>
    </w:p>
    <w:p w14:paraId="2679E5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.WithBody("""</w:t>
      </w:r>
    </w:p>
    <w:p w14:paraId="772220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{</w:t>
      </w:r>
    </w:p>
    <w:p w14:paraId="5D50CDE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"data": {</w:t>
      </w:r>
    </w:p>
    <w:p w14:paraId="309DC5B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  "id": 2,</w:t>
      </w:r>
    </w:p>
    <w:p w14:paraId="48BE508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  "email": "janet@reqres.in",</w:t>
      </w:r>
    </w:p>
    <w:p w14:paraId="295481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  "first_name": "Janet",</w:t>
      </w:r>
    </w:p>
    <w:p w14:paraId="434C26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  "last_name": "Weaver"</w:t>
      </w:r>
    </w:p>
    <w:p w14:paraId="691A7A7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}</w:t>
      </w:r>
    </w:p>
    <w:p w14:paraId="31B6647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}</w:t>
      </w:r>
    </w:p>
    <w:p w14:paraId="25174E4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"""));</w:t>
      </w:r>
    </w:p>
    <w:p w14:paraId="2B22651F">
      <w:pPr>
        <w:rPr>
          <w:rFonts w:hint="default"/>
          <w:b w:val="0"/>
          <w:bCs w:val="0"/>
          <w:lang w:val="en-US"/>
        </w:rPr>
      </w:pPr>
    </w:p>
    <w:p w14:paraId="57FF63C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_server.Given(Request.Create()</w:t>
      </w:r>
    </w:p>
    <w:p w14:paraId="01A152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.WithPath("/api/users")</w:t>
      </w:r>
    </w:p>
    <w:p w14:paraId="42628E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.UsingPost())</w:t>
      </w:r>
    </w:p>
    <w:p w14:paraId="36C5560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.RespondWith(Response.Create()</w:t>
      </w:r>
    </w:p>
    <w:p w14:paraId="280A811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.WithDelay(400)</w:t>
      </w:r>
    </w:p>
    <w:p w14:paraId="3515B7A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.WithStatusCode(201)</w:t>
      </w:r>
    </w:p>
    <w:p w14:paraId="404C23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.WithHeader("Content-Type", "application/json")</w:t>
      </w:r>
    </w:p>
    <w:p w14:paraId="712BE5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.WithBody("""</w:t>
      </w:r>
    </w:p>
    <w:p w14:paraId="4C86DFC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{</w:t>
      </w:r>
    </w:p>
    <w:p w14:paraId="39DCDEE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"name": "morpheus",</w:t>
      </w:r>
    </w:p>
    <w:p w14:paraId="1FB6EE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"job": "leader",</w:t>
      </w:r>
    </w:p>
    <w:p w14:paraId="0ADDE7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"id": "123",</w:t>
      </w:r>
    </w:p>
    <w:p w14:paraId="5E855DE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"createdAt": "2025-08-10T10:00:00Z"</w:t>
      </w:r>
    </w:p>
    <w:p w14:paraId="25695E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}</w:t>
      </w:r>
    </w:p>
    <w:p w14:paraId="78FCDC5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"""));</w:t>
      </w:r>
    </w:p>
    <w:p w14:paraId="6CE019C7">
      <w:pPr>
        <w:rPr>
          <w:rFonts w:hint="default"/>
          <w:b w:val="0"/>
          <w:bCs w:val="0"/>
          <w:lang w:val="en-US"/>
        </w:rPr>
      </w:pPr>
    </w:p>
    <w:p w14:paraId="69F18B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_server.Given(Request.Create()</w:t>
      </w:r>
    </w:p>
    <w:p w14:paraId="33A4D60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.WithPath("/api/users/2")</w:t>
      </w:r>
    </w:p>
    <w:p w14:paraId="6FF43B2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.UsingDelete())</w:t>
      </w:r>
    </w:p>
    <w:p w14:paraId="2DFD09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.RespondWith(Response.Create()</w:t>
      </w:r>
    </w:p>
    <w:p w14:paraId="02DA7C4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.WithDelay(100)</w:t>
      </w:r>
    </w:p>
    <w:p w14:paraId="746E784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.WithStatusCode(204));</w:t>
      </w:r>
    </w:p>
    <w:p w14:paraId="7532DB3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2F2B33B3">
      <w:pPr>
        <w:rPr>
          <w:rFonts w:hint="default"/>
          <w:b w:val="0"/>
          <w:bCs w:val="0"/>
          <w:lang w:val="en-US"/>
        </w:rPr>
      </w:pPr>
    </w:p>
    <w:p w14:paraId="2A8B443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private void SetupLoginApi()</w:t>
      </w:r>
    </w:p>
    <w:p w14:paraId="2F88563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{</w:t>
      </w:r>
    </w:p>
    <w:p w14:paraId="1D23D98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_server.Given(Request.Create()</w:t>
      </w:r>
    </w:p>
    <w:p w14:paraId="7A3B3E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.WithPath("/api/login")</w:t>
      </w:r>
    </w:p>
    <w:p w14:paraId="78725DE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.UsingPost())</w:t>
      </w:r>
    </w:p>
    <w:p w14:paraId="2BA447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.RespondWith(Response.Create()</w:t>
      </w:r>
    </w:p>
    <w:p w14:paraId="1E932C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.WithDelay(250)</w:t>
      </w:r>
    </w:p>
    <w:p w14:paraId="307F2B4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.WithStatusCode(200)</w:t>
      </w:r>
    </w:p>
    <w:p w14:paraId="6138F2B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.WithHeader("Content-Type", "application/json")</w:t>
      </w:r>
    </w:p>
    <w:p w14:paraId="69F6E0C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.WithBody("""</w:t>
      </w:r>
    </w:p>
    <w:p w14:paraId="20B3371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{</w:t>
      </w:r>
    </w:p>
    <w:p w14:paraId="46E60BB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  "token": "fake-jwt-token"</w:t>
      </w:r>
    </w:p>
    <w:p w14:paraId="5F62494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}</w:t>
      </w:r>
    </w:p>
    <w:p w14:paraId="01C2B4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 """));</w:t>
      </w:r>
    </w:p>
    <w:p w14:paraId="5B7C4DE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}</w:t>
      </w:r>
    </w:p>
    <w:p w14:paraId="0EA0EC1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C37B2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207CD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Kết quả:</w:t>
      </w:r>
    </w:p>
    <w:p w14:paraId="75E15FA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Lab10.ApiUiTests succeeded (4.2s) → bin\Debug\net9.0\Lab10.ApiUiTests.dll</w:t>
      </w:r>
    </w:p>
    <w:p w14:paraId="2AF66CD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NUnit Adapter 1.0.0.0: Test execution started</w:t>
      </w:r>
    </w:p>
    <w:p w14:paraId="02F409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Running selected tests in F:\TEST\Buoi10\Lab10.ApiUiTests\bin\Debug\net9.0\Lab10.ApiUiTests.dll</w:t>
      </w:r>
    </w:p>
    <w:p w14:paraId="03BACF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NUnit3TestExecutor discovered 6 of 6 NUnit test cases using Current Discovery mode, Non-Explicit run</w:t>
      </w:r>
    </w:p>
    <w:p w14:paraId="174202E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1: 2314 ms</w:t>
      </w:r>
    </w:p>
    <w:p w14:paraId="20D0ECF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2: 310 ms</w:t>
      </w:r>
    </w:p>
    <w:p w14:paraId="37D2706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3: 303 ms</w:t>
      </w:r>
    </w:p>
    <w:p w14:paraId="6EF58E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4: 305 ms</w:t>
      </w:r>
    </w:p>
    <w:p w14:paraId="315F2A2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5: 305 ms</w:t>
      </w:r>
    </w:p>
    <w:p w14:paraId="305230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6: 302 ms</w:t>
      </w:r>
    </w:p>
    <w:p w14:paraId="060F5A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7: 302 ms</w:t>
      </w:r>
    </w:p>
    <w:p w14:paraId="4722EDE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8: 302 ms</w:t>
      </w:r>
    </w:p>
    <w:p w14:paraId="4ED1CC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9: 302 ms</w:t>
      </w:r>
    </w:p>
    <w:p w14:paraId="375F481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 10: 301 ms</w:t>
      </w:r>
    </w:p>
    <w:p w14:paraId="21671BE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===== SLA Monitoring Report =====</w:t>
      </w:r>
    </w:p>
    <w:p w14:paraId="305640A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Endpoint: GET /api/users</w:t>
      </w:r>
    </w:p>
    <w:p w14:paraId="3CEA30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Average: 504.60 ms</w:t>
      </w:r>
    </w:p>
    <w:p w14:paraId="4ECE3BB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Min: 301 ms</w:t>
      </w:r>
    </w:p>
    <w:p w14:paraId="2A8CA20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Max: 2314 ms</w:t>
      </w:r>
    </w:p>
    <w:p w14:paraId="64214D7A">
      <w:pPr>
        <w:rPr>
          <w:rFonts w:hint="default"/>
          <w:b w:val="0"/>
          <w:bCs w:val="0"/>
          <w:lang w:val="en-US"/>
        </w:rPr>
      </w:pPr>
    </w:p>
    <w:p w14:paraId="7D0898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[Get] /api/users - Actual Response Time: 323 ms</w:t>
      </w:r>
    </w:p>
    <w:p w14:paraId="7BC981C7">
      <w:pPr>
        <w:rPr>
          <w:rFonts w:hint="default"/>
          <w:b w:val="0"/>
          <w:bCs w:val="0"/>
          <w:lang w:val="en-US"/>
        </w:rPr>
      </w:pPr>
    </w:p>
    <w:p w14:paraId="0D8293B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[Get] /api/users/2 - Actual Response Time: 215 ms</w:t>
      </w:r>
    </w:p>
    <w:p w14:paraId="21E97632">
      <w:pPr>
        <w:rPr>
          <w:rFonts w:hint="default"/>
          <w:b w:val="0"/>
          <w:bCs w:val="0"/>
          <w:lang w:val="en-US"/>
        </w:rPr>
      </w:pPr>
    </w:p>
    <w:p w14:paraId="2133DF0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[Post] /api/users - Actual Response Time: 490 ms</w:t>
      </w:r>
    </w:p>
    <w:p w14:paraId="0B0BE287">
      <w:pPr>
        <w:rPr>
          <w:rFonts w:hint="default"/>
          <w:b w:val="0"/>
          <w:bCs w:val="0"/>
          <w:lang w:val="en-US"/>
        </w:rPr>
      </w:pPr>
    </w:p>
    <w:p w14:paraId="6033B2A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[Post] /api/login - Actual Response Time: 266 ms</w:t>
      </w:r>
    </w:p>
    <w:p w14:paraId="5494D848">
      <w:pPr>
        <w:rPr>
          <w:rFonts w:hint="default"/>
          <w:b w:val="0"/>
          <w:bCs w:val="0"/>
          <w:lang w:val="en-US"/>
        </w:rPr>
      </w:pPr>
    </w:p>
    <w:p w14:paraId="35F95D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[Delete] /api/users/2 - Actual Response Time: 117 ms</w:t>
      </w:r>
    </w:p>
    <w:p w14:paraId="1D7B3510">
      <w:pPr>
        <w:rPr>
          <w:rFonts w:hint="default"/>
          <w:b w:val="0"/>
          <w:bCs w:val="0"/>
          <w:lang w:val="en-US"/>
        </w:rPr>
      </w:pPr>
    </w:p>
    <w:p w14:paraId="67E0F1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Lab10.ApiUiTests test succeeded (9.8s)</w:t>
      </w:r>
    </w:p>
    <w:p w14:paraId="13B3643E">
      <w:pPr>
        <w:rPr>
          <w:rFonts w:hint="default"/>
          <w:b w:val="0"/>
          <w:bCs w:val="0"/>
          <w:lang w:val="en-US"/>
        </w:rPr>
      </w:pPr>
    </w:p>
    <w:p w14:paraId="7CF612F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Test summary: total: 6, failed: 0, succeeded: 6, skipped: 0, duration: 9.7s</w:t>
      </w:r>
    </w:p>
    <w:p w14:paraId="32C745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Build succeeded in 16.2s</w:t>
      </w:r>
    </w:p>
    <w:p w14:paraId="397E42D5">
      <w:r>
        <w:drawing>
          <wp:inline distT="0" distB="0" distL="114300" distR="114300">
            <wp:extent cx="5269230" cy="748665"/>
            <wp:effectExtent l="0" t="0" r="762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DE4E"/>
    <w:p w14:paraId="4D8982C5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27907084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9187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B3705E"/>
    <w:rsid w:val="1EBC25FB"/>
    <w:rsid w:val="38EB4ACA"/>
    <w:rsid w:val="61B9187B"/>
    <w:rsid w:val="7435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2026-03-24T06:29:00Z</dcterms:created>
  <dc:creator>hp</dc:creator>
  <cp:lastModifiedBy>hp</cp:lastModifiedBy>
  <dcterms:modified xsi:type="dcterms:W3CDTF">2026-03-24T08:39:10Z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6B248A4522084ECB8FA5DE5918F39066_11</vt:lpwstr>
  </property>
  <property fmtid="{D5CDD505-2E9C-101B-9397-08002B2CF9AE}" pid="4" name="KSOTemplateDocerSaveRecord">
    <vt:lpwstr>eyJoZGlkIjoiZGYzYjE1ZDI4Y2MxMDdiMTYwYjhiNDc3MjRjZGZmMDQiLCJ1c2VySWQiOiIxMzkyMDgzOTQ0MTU5In0=</vt:lpwstr>
  </property>
</Properties>
</file>