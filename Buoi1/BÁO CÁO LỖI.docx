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05785"/>
    <w:p w14:paraId="24FC0BA1">
      <w:pPr>
        <w:jc w:val="center"/>
        <w:rPr>
          <w:rFonts w:hint="default"/>
          <w:lang w:val="en-US"/>
        </w:rPr>
      </w:pPr>
      <w:r>
        <w:rPr>
          <w:rFonts w:hint="default"/>
          <w:lang w:val="en-US"/>
        </w:rPr>
        <w:t>BÁO CÁO LỖI</w:t>
      </w:r>
    </w:p>
    <w:p w14:paraId="5145FC6E">
      <w:pPr>
        <w:rPr>
          <w:rFonts w:hint="default"/>
          <w:lang w:val="en-US"/>
        </w:rPr>
      </w:pPr>
    </w:p>
    <w:p w14:paraId="5D74D1F2">
      <w:pPr>
        <w:rPr>
          <w:rFonts w:hint="default"/>
          <w:lang w:val="en-US"/>
        </w:rPr>
      </w:pPr>
      <w:r>
        <w:rPr>
          <w:rFonts w:hint="default"/>
          <w:b/>
          <w:bCs/>
          <w:lang w:val="en-US"/>
        </w:rPr>
        <w:t>Mô Tả Lỗi (Tóm tắt)</w:t>
      </w:r>
      <w:r>
        <w:rPr>
          <w:rFonts w:hint="default"/>
          <w:lang w:val="en-US"/>
        </w:rPr>
        <w:t>: Tài liệu hướng dẫn mô tả sai vị trí chức năng “Save As” trong WPS Writer</w:t>
      </w:r>
    </w:p>
    <w:p w14:paraId="1A7349E8">
      <w:pPr>
        <w:rPr>
          <w:rFonts w:hint="default"/>
          <w:lang w:val="en-US"/>
        </w:rPr>
      </w:pPr>
      <w:r>
        <w:rPr>
          <w:rFonts w:hint="default"/>
          <w:b/>
          <w:bCs/>
          <w:lang w:val="en-US"/>
        </w:rPr>
        <w:t xml:space="preserve">ID Lỗi: </w:t>
      </w:r>
      <w:r>
        <w:rPr>
          <w:rFonts w:hint="default"/>
          <w:lang w:val="en-US"/>
        </w:rPr>
        <w:t>WPS-001</w:t>
      </w:r>
      <w:r>
        <w:rPr>
          <w:rFonts w:hint="default"/>
          <w:lang w:val="en-US"/>
        </w:rPr>
        <w:br w:type="textWrapping"/>
      </w:r>
      <w:r>
        <w:rPr>
          <w:rFonts w:hint="default"/>
          <w:b/>
          <w:bCs/>
          <w:lang w:val="en-US"/>
        </w:rPr>
        <w:t xml:space="preserve">Phiên Bản Sản Phẩm: </w:t>
      </w:r>
      <w:r>
        <w:rPr>
          <w:rFonts w:hint="default"/>
          <w:lang w:val="en-US"/>
        </w:rPr>
        <w:t>WPS Writer (phiên bản hiện hành)</w:t>
      </w:r>
      <w:r>
        <w:rPr>
          <w:rFonts w:hint="default"/>
          <w:lang w:val="en-US"/>
        </w:rPr>
        <w:br w:type="textWrapping"/>
      </w:r>
      <w:r>
        <w:rPr>
          <w:rFonts w:hint="default"/>
          <w:b/>
          <w:bCs/>
          <w:lang w:val="en-US"/>
        </w:rPr>
        <w:t>Mức Độ Nghiêm Trọng:</w:t>
      </w:r>
      <w:r>
        <w:rPr>
          <w:rFonts w:hint="default"/>
          <w:lang w:val="en-US"/>
        </w:rPr>
        <w:t xml:space="preserve"> Trung bình</w:t>
      </w:r>
      <w:r>
        <w:rPr>
          <w:rFonts w:hint="default"/>
          <w:lang w:val="en-US"/>
        </w:rPr>
        <w:br w:type="textWrapping"/>
      </w:r>
      <w:r>
        <w:rPr>
          <w:rFonts w:hint="default"/>
          <w:b/>
          <w:bCs/>
          <w:lang w:val="en-US"/>
        </w:rPr>
        <w:t>Mức Độ Ưu Tiên:</w:t>
      </w:r>
      <w:r>
        <w:rPr>
          <w:rFonts w:hint="default"/>
          <w:lang w:val="en-US"/>
        </w:rPr>
        <w:t xml:space="preserve"> Trung bình</w:t>
      </w:r>
      <w:r>
        <w:rPr>
          <w:rFonts w:hint="default"/>
          <w:lang w:val="en-US"/>
        </w:rPr>
        <w:br w:type="textWrapping"/>
      </w:r>
      <w:r>
        <w:rPr>
          <w:rFonts w:hint="default"/>
          <w:b/>
          <w:bCs/>
          <w:lang w:val="en-US"/>
        </w:rPr>
        <w:t xml:space="preserve">Giao Cho: </w:t>
      </w:r>
      <w:r>
        <w:rPr>
          <w:rFonts w:hint="default"/>
          <w:b w:val="0"/>
          <w:bCs w:val="0"/>
          <w:lang w:val="en-US"/>
        </w:rPr>
        <w:t>ThS. Phạm Trọng Huynh</w:t>
      </w:r>
      <w:r>
        <w:rPr>
          <w:rFonts w:hint="default"/>
          <w:lang w:val="en-US"/>
        </w:rPr>
        <w:br w:type="textWrapping"/>
      </w:r>
      <w:r>
        <w:rPr>
          <w:rFonts w:hint="default"/>
          <w:b/>
          <w:bCs/>
          <w:lang w:val="en-US"/>
        </w:rPr>
        <w:t>Người Báo Cáo:</w:t>
      </w:r>
      <w:r>
        <w:rPr>
          <w:rFonts w:hint="default"/>
          <w:lang w:val="en-US"/>
        </w:rPr>
        <w:t xml:space="preserve"> Phan Thị Ái My</w:t>
      </w:r>
      <w:bookmarkStart w:id="0" w:name="_GoBack"/>
      <w:bookmarkEnd w:id="0"/>
      <w:r>
        <w:rPr>
          <w:rFonts w:hint="default"/>
          <w:lang w:val="en-US"/>
        </w:rPr>
        <w:br w:type="textWrapping"/>
      </w:r>
      <w:r>
        <w:rPr>
          <w:rFonts w:hint="default"/>
          <w:b/>
          <w:bCs/>
          <w:lang w:val="en-US"/>
        </w:rPr>
        <w:t xml:space="preserve">Ngày Báo Cáo: </w:t>
      </w:r>
      <w:r>
        <w:rPr>
          <w:rFonts w:hint="default"/>
          <w:lang w:val="en-US"/>
        </w:rPr>
        <w:t>30/12/2025</w:t>
      </w:r>
      <w:r>
        <w:rPr>
          <w:rFonts w:hint="default"/>
          <w:lang w:val="en-US"/>
        </w:rPr>
        <w:br w:type="textWrapping"/>
      </w:r>
      <w:r>
        <w:rPr>
          <w:rFonts w:hint="default"/>
          <w:b/>
          <w:bCs/>
          <w:lang w:val="en-US"/>
        </w:rPr>
        <w:t>Lý Do:</w:t>
      </w:r>
      <w:r>
        <w:rPr>
          <w:rFonts w:hint="default"/>
          <w:lang w:val="en-US"/>
        </w:rPr>
        <w:t xml:space="preserve"> Lỗi tài liệu</w:t>
      </w:r>
      <w:r>
        <w:rPr>
          <w:rFonts w:hint="default"/>
          <w:lang w:val="en-US"/>
        </w:rPr>
        <w:br w:type="textWrapping"/>
      </w:r>
      <w:r>
        <w:rPr>
          <w:rFonts w:hint="default"/>
          <w:b/>
          <w:bCs/>
          <w:lang w:val="en-US"/>
        </w:rPr>
        <w:t>Tình Trạng:</w:t>
      </w:r>
      <w:r>
        <w:rPr>
          <w:rFonts w:hint="default"/>
          <w:lang w:val="en-US"/>
        </w:rPr>
        <w:t xml:space="preserve"> Mới</w:t>
      </w:r>
      <w:r>
        <w:rPr>
          <w:rFonts w:hint="default"/>
          <w:lang w:val="en-US"/>
        </w:rPr>
        <w:br w:type="textWrapping"/>
      </w:r>
      <w:r>
        <w:rPr>
          <w:rFonts w:hint="default"/>
          <w:b/>
          <w:bCs/>
          <w:lang w:val="en-US"/>
        </w:rPr>
        <w:t>Môi Trường:</w:t>
      </w:r>
      <w:r>
        <w:rPr>
          <w:rFonts w:hint="default"/>
          <w:lang w:val="en-US"/>
        </w:rPr>
        <w:t xml:space="preserve"> Windows 11</w:t>
      </w:r>
    </w:p>
    <w:p w14:paraId="354D3943">
      <w:pPr>
        <w:rPr>
          <w:rFonts w:hint="default"/>
          <w:b/>
          <w:bCs/>
          <w:lang w:val="en-US"/>
        </w:rPr>
      </w:pPr>
      <w:r>
        <w:rPr>
          <w:rFonts w:hint="default"/>
          <w:b/>
          <w:bCs/>
          <w:lang w:val="en-US"/>
        </w:rPr>
        <w:t>Mô Tả (Chi Tiết):</w:t>
      </w:r>
    </w:p>
    <w:p w14:paraId="5ECCCFFA">
      <w:pPr>
        <w:rPr>
          <w:rFonts w:hint="default"/>
          <w:lang w:val="en-US"/>
        </w:rPr>
      </w:pPr>
      <w:r>
        <w:rPr>
          <w:rFonts w:hint="default"/>
          <w:lang w:val="en-US"/>
        </w:rPr>
        <w:t>Theo tài liệu hướng dẫn sử dụng của nhà sản xuất WPS Office, chức năng “Save As” được mô tả là nằm trực tiếp trong menu File → Save As.</w:t>
      </w:r>
    </w:p>
    <w:p w14:paraId="2CD007B8">
      <w:pPr>
        <w:rPr>
          <w:rFonts w:hint="default"/>
          <w:lang w:val="en-US"/>
        </w:rPr>
      </w:pPr>
      <w:r>
        <w:rPr>
          <w:rFonts w:hint="default"/>
          <w:lang w:val="en-US"/>
        </w:rPr>
        <w:t>Tuy nhiên, trong quá trình kiểm thử thực tế trên WPS Writer, chức năng Save As không hiển thị đúng như mô tả trong tài liệu. Người dùng phải thực hiện thêm thao tác hoặc truy cập qua giao diện khác để lưu tài liệu dưới tên hoặc định dạng khác.</w:t>
      </w:r>
    </w:p>
    <w:p w14:paraId="3249EEF9">
      <w:pPr>
        <w:rPr>
          <w:rFonts w:hint="default"/>
          <w:lang w:val="en-US"/>
        </w:rPr>
      </w:pPr>
      <w:r>
        <w:rPr>
          <w:rFonts w:hint="default"/>
          <w:lang w:val="en-US"/>
        </w:rPr>
        <w:t>Điều này gây nhầm lẫn cho người dùng mới khi làm theo tài liệu hướng dẫn chính thức.</w:t>
      </w:r>
    </w:p>
    <w:p w14:paraId="200F2DC5">
      <w:pPr>
        <w:rPr>
          <w:rFonts w:hint="default"/>
          <w:b/>
          <w:bCs/>
          <w:lang w:val="en-US"/>
        </w:rPr>
      </w:pPr>
      <w:r>
        <w:rPr>
          <w:rFonts w:hint="default"/>
          <w:b/>
          <w:bCs/>
          <w:lang w:val="en-US"/>
        </w:rPr>
        <w:t>Các Bước Tái Tạo Lỗi:</w:t>
      </w:r>
    </w:p>
    <w:p w14:paraId="743CFFFA">
      <w:pPr>
        <w:rPr>
          <w:rFonts w:hint="default"/>
          <w:lang w:val="en-US"/>
        </w:rPr>
      </w:pPr>
      <w:r>
        <w:rPr>
          <w:rFonts w:hint="default"/>
          <w:lang w:val="en-US"/>
        </w:rPr>
        <w:t>Mở ứng dụng WPS Writer</w:t>
      </w:r>
    </w:p>
    <w:p w14:paraId="0961FE80">
      <w:pPr>
        <w:rPr>
          <w:rFonts w:hint="default"/>
          <w:lang w:val="en-US"/>
        </w:rPr>
      </w:pPr>
      <w:r>
        <w:rPr>
          <w:rFonts w:hint="default"/>
          <w:lang w:val="en-US"/>
        </w:rPr>
        <w:t>Tạo một tài liệu mới</w:t>
      </w:r>
    </w:p>
    <w:p w14:paraId="38EA1477">
      <w:pPr>
        <w:rPr>
          <w:rFonts w:hint="default"/>
          <w:lang w:val="en-US"/>
        </w:rPr>
      </w:pPr>
      <w:r>
        <w:rPr>
          <w:rFonts w:hint="default"/>
          <w:lang w:val="en-US"/>
        </w:rPr>
        <w:t>Nhập một đoạn văn bản bất kỳ</w:t>
      </w:r>
    </w:p>
    <w:p w14:paraId="017DCCEB">
      <w:pPr>
        <w:rPr>
          <w:rFonts w:hint="default"/>
          <w:lang w:val="en-US"/>
        </w:rPr>
      </w:pPr>
      <w:r>
        <w:rPr>
          <w:rFonts w:hint="default"/>
          <w:lang w:val="en-US"/>
        </w:rPr>
        <w:t>Chọn menu File</w:t>
      </w:r>
    </w:p>
    <w:p w14:paraId="5858783F">
      <w:pPr>
        <w:rPr>
          <w:rFonts w:hint="default"/>
          <w:lang w:val="en-US"/>
        </w:rPr>
      </w:pPr>
      <w:r>
        <w:rPr>
          <w:rFonts w:hint="default"/>
          <w:lang w:val="en-US"/>
        </w:rPr>
        <w:t>Tìm chức năng Save As theo hướng dẫn trong tài liệu của nhà sản xuất</w:t>
      </w:r>
    </w:p>
    <w:p w14:paraId="547B7E2E">
      <w:pPr>
        <w:rPr>
          <w:rFonts w:hint="default"/>
          <w:b/>
          <w:bCs/>
          <w:lang w:val="en-US"/>
        </w:rPr>
      </w:pPr>
      <w:r>
        <w:rPr>
          <w:rFonts w:hint="default"/>
          <w:b/>
          <w:bCs/>
          <w:lang w:val="en-US"/>
        </w:rPr>
        <w:t>Kết Quả Mong Đợi:</w:t>
      </w:r>
    </w:p>
    <w:p w14:paraId="345E8CB1">
      <w:pPr>
        <w:rPr>
          <w:rFonts w:hint="default"/>
          <w:lang w:val="en-US"/>
        </w:rPr>
      </w:pPr>
      <w:r>
        <w:rPr>
          <w:rFonts w:hint="default"/>
          <w:lang w:val="en-US"/>
        </w:rPr>
        <w:t>Chức năng Save As hiển thị rõ ràng và đúng vị trí như mô tả trong tài liệu hướng dẫn</w:t>
      </w:r>
    </w:p>
    <w:p w14:paraId="0B695430">
      <w:pPr>
        <w:rPr>
          <w:rFonts w:hint="default"/>
          <w:lang w:val="en-US"/>
        </w:rPr>
      </w:pPr>
      <w:r>
        <w:rPr>
          <w:rFonts w:hint="default"/>
          <w:lang w:val="en-US"/>
        </w:rPr>
        <w:t>Người dùng có thể dễ dàng lưu tài liệu dưới tên khác hoặc định dạng khác</w:t>
      </w:r>
    </w:p>
    <w:p w14:paraId="11683EA4">
      <w:pPr>
        <w:rPr>
          <w:rFonts w:hint="default"/>
          <w:b/>
          <w:bCs/>
          <w:lang w:val="en-US"/>
        </w:rPr>
      </w:pPr>
      <w:r>
        <w:rPr>
          <w:rFonts w:hint="default"/>
          <w:b/>
          <w:bCs/>
          <w:lang w:val="en-US"/>
        </w:rPr>
        <w:t>Kết Quả Thực Tế:</w:t>
      </w:r>
    </w:p>
    <w:p w14:paraId="7EC41CEF">
      <w:pPr>
        <w:rPr>
          <w:rFonts w:hint="default"/>
          <w:lang w:val="en-US"/>
        </w:rPr>
      </w:pPr>
      <w:r>
        <w:rPr>
          <w:rFonts w:hint="default"/>
          <w:lang w:val="en-US"/>
        </w:rPr>
        <w:t>Chức năng Save As không hiển thị đúng vị trí như trong tài liệu</w:t>
      </w:r>
    </w:p>
    <w:p w14:paraId="449FF0F8">
      <w:pPr>
        <w:rPr>
          <w:rFonts w:hint="default"/>
          <w:lang w:val="en-US"/>
        </w:rPr>
      </w:pPr>
      <w:r>
        <w:rPr>
          <w:rFonts w:hint="default"/>
          <w:lang w:val="en-US"/>
        </w:rPr>
        <w:t>Người dùng phải tìm kiếm hoặc thực hiện thêm thao tác khác để sử dụng chức năng này</w:t>
      </w:r>
    </w:p>
    <w:p w14:paraId="0A6E2138">
      <w:pPr>
        <w:rPr>
          <w:rFonts w:hint="default"/>
          <w:lang w:val="en-US"/>
        </w:rPr>
      </w:pPr>
    </w:p>
    <w:p w14:paraId="2443E660">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E4C0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FF2ACC"/>
    <w:rsid w:val="1EBC25FB"/>
    <w:rsid w:val="290E4C01"/>
    <w:rsid w:val="2D6B3BDB"/>
    <w:rsid w:val="38EB4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12" w:lineRule="auto"/>
      <w:jc w:val="both"/>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2025-12-30T08:17:00Z</dcterms:created>
  <dc:creator>Phan Thị Ái My</dc:creator>
  <cp:lastModifiedBy>Phan Thị Ái My</cp:lastModifiedBy>
  <dcterms:modified xsi:type="dcterms:W3CDTF">2025-12-30T08:21:22Z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0171359D1358475FB980D9FFCBCF7411_11</vt:lpwstr>
  </property>
</Properties>
</file>