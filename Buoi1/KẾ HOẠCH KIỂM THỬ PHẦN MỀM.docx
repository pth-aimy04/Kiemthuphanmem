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05785">
      <w:pPr>
        <w:jc w:val="center"/>
        <w:rPr>
          <w:rFonts w:hint="default"/>
          <w:lang w:val="en-US"/>
        </w:rPr>
      </w:pPr>
      <w:r>
        <w:rPr>
          <w:rFonts w:hint="default"/>
          <w:lang w:val="en-US"/>
        </w:rPr>
        <w:t>KẾ HOẠCH KIỂM THỬ PHẦN MỀM</w:t>
      </w:r>
    </w:p>
    <w:p w14:paraId="22A7EA78">
      <w:pPr>
        <w:rPr>
          <w:rFonts w:hint="default"/>
          <w:lang w:val="en-US"/>
        </w:rPr>
      </w:pPr>
    </w:p>
    <w:p w14:paraId="04B1B57C">
      <w:pPr>
        <w:rPr>
          <w:rFonts w:hint="default"/>
          <w:b/>
          <w:bCs/>
          <w:lang w:val="en-US"/>
        </w:rPr>
      </w:pPr>
      <w:r>
        <w:rPr>
          <w:rFonts w:hint="default"/>
          <w:b/>
          <w:bCs/>
          <w:lang w:val="en-US"/>
        </w:rPr>
        <w:t>1. Giới thiệu</w:t>
      </w:r>
    </w:p>
    <w:p w14:paraId="596D8AA3">
      <w:pPr>
        <w:rPr>
          <w:rFonts w:hint="default"/>
          <w:lang w:val="en-US"/>
        </w:rPr>
      </w:pPr>
      <w:r>
        <w:rPr>
          <w:rFonts w:hint="default"/>
          <w:lang w:val="en-US"/>
        </w:rPr>
        <w:t>a. Mô tả kiểm thử</w:t>
      </w:r>
    </w:p>
    <w:p w14:paraId="43932D31">
      <w:pPr>
        <w:rPr>
          <w:rFonts w:hint="default"/>
          <w:lang w:val="en-US"/>
        </w:rPr>
      </w:pPr>
      <w:r>
        <w:rPr>
          <w:rFonts w:hint="default"/>
          <w:lang w:val="en-US"/>
        </w:rPr>
        <w:t>Kiểm thử phần mềm cho WPS Writer (Word trong WPS Office) nhằm đảm bảo các chức năng soạn thảo văn bản cơ bản hoạt động chính xác, ổn định và đáp ứng nhu cầu sử dụng của người dùng trên hệ điều hành Windows.</w:t>
      </w:r>
    </w:p>
    <w:p w14:paraId="719EDE6B">
      <w:pPr>
        <w:rPr>
          <w:rFonts w:hint="default"/>
          <w:lang w:val="en-US"/>
        </w:rPr>
      </w:pPr>
      <w:r>
        <w:rPr>
          <w:rFonts w:hint="default"/>
          <w:lang w:val="en-US"/>
        </w:rPr>
        <w:t>b. Lịch trình dự kiến</w:t>
      </w:r>
    </w:p>
    <w:p w14:paraId="3735ED31">
      <w:pPr>
        <w:rPr>
          <w:rFonts w:hint="default"/>
          <w:lang w:val="en-US"/>
        </w:rPr>
      </w:pPr>
      <w:r>
        <w:rPr>
          <w:rFonts w:hint="default"/>
          <w:lang w:val="en-US"/>
        </w:rPr>
        <w:t>Thời gian kiểm thử: 2 tuần</w:t>
      </w:r>
    </w:p>
    <w:p w14:paraId="06F9AD42">
      <w:pPr>
        <w:rPr>
          <w:rFonts w:hint="default"/>
          <w:b/>
          <w:bCs/>
          <w:lang w:val="en-US"/>
        </w:rPr>
      </w:pPr>
      <w:r>
        <w:rPr>
          <w:rFonts w:hint="default"/>
          <w:b/>
          <w:bCs/>
          <w:lang w:val="en-US"/>
        </w:rPr>
        <w:t>2. Yêu cầu tài nguyên</w:t>
      </w:r>
    </w:p>
    <w:p w14:paraId="55B48983">
      <w:pPr>
        <w:rPr>
          <w:rFonts w:hint="default"/>
          <w:lang w:val="en-US"/>
        </w:rPr>
      </w:pPr>
      <w:r>
        <w:rPr>
          <w:rFonts w:hint="default"/>
          <w:lang w:val="en-US"/>
        </w:rPr>
        <w:t>a. Phần cứng</w:t>
      </w:r>
    </w:p>
    <w:p w14:paraId="49F42BEB">
      <w:pPr>
        <w:rPr>
          <w:rFonts w:hint="default"/>
          <w:lang w:val="en-US"/>
        </w:rPr>
      </w:pPr>
      <w:r>
        <w:rPr>
          <w:rFonts w:hint="default"/>
          <w:lang w:val="en-US"/>
        </w:rPr>
        <w:t>Máy tính cá nhân có cấu hình tối thiểu đáp ứng yêu cầu cài đặt và vận hành WPS Office.</w:t>
      </w:r>
    </w:p>
    <w:p w14:paraId="6140C646">
      <w:pPr>
        <w:rPr>
          <w:rFonts w:hint="default"/>
          <w:lang w:val="en-US"/>
        </w:rPr>
      </w:pPr>
      <w:r>
        <w:rPr>
          <w:rFonts w:hint="default"/>
          <w:lang w:val="en-US"/>
        </w:rPr>
        <w:t>b. Phần mềm</w:t>
      </w:r>
    </w:p>
    <w:p w14:paraId="2A88B630">
      <w:pPr>
        <w:rPr>
          <w:rFonts w:hint="default"/>
          <w:lang w:val="en-US"/>
        </w:rPr>
      </w:pPr>
      <w:r>
        <w:rPr>
          <w:rFonts w:hint="default"/>
          <w:lang w:val="en-US"/>
        </w:rPr>
        <w:t>WPS Office (WPS Writer) phiên bản hiện hành</w:t>
      </w:r>
    </w:p>
    <w:p w14:paraId="358032C7">
      <w:pPr>
        <w:rPr>
          <w:rFonts w:hint="default"/>
          <w:lang w:val="en-US"/>
        </w:rPr>
      </w:pPr>
      <w:r>
        <w:rPr>
          <w:rFonts w:hint="default"/>
          <w:lang w:val="en-US"/>
        </w:rPr>
        <w:t>Hệ điều hành: Windows 10, Windows 11</w:t>
      </w:r>
    </w:p>
    <w:p w14:paraId="762EDEC2">
      <w:pPr>
        <w:rPr>
          <w:rFonts w:hint="default"/>
          <w:lang w:val="en-US"/>
        </w:rPr>
      </w:pPr>
      <w:r>
        <w:rPr>
          <w:rFonts w:hint="default"/>
          <w:lang w:val="en-US"/>
        </w:rPr>
        <w:t>c. Nhân sự</w:t>
      </w:r>
    </w:p>
    <w:p w14:paraId="6846FF1F">
      <w:pPr>
        <w:rPr>
          <w:rFonts w:hint="default"/>
          <w:lang w:val="en-US"/>
        </w:rPr>
      </w:pPr>
      <w:r>
        <w:rPr>
          <w:rFonts w:hint="default"/>
          <w:lang w:val="en-US"/>
        </w:rPr>
        <w:t xml:space="preserve">Phan Thị Ái My_Lớp 11CNPM2_1150080106 </w:t>
      </w:r>
      <w:bookmarkStart w:id="0" w:name="_GoBack"/>
      <w:bookmarkEnd w:id="0"/>
    </w:p>
    <w:p w14:paraId="2A9D05E5">
      <w:pPr>
        <w:rPr>
          <w:rFonts w:hint="default"/>
          <w:lang w:val="en-US"/>
        </w:rPr>
      </w:pPr>
      <w:r>
        <w:rPr>
          <w:rFonts w:hint="default"/>
          <w:lang w:val="en-US"/>
        </w:rPr>
        <w:t>d. Đào tạo</w:t>
      </w:r>
    </w:p>
    <w:p w14:paraId="6AB6AE3B">
      <w:pPr>
        <w:rPr>
          <w:rFonts w:hint="default"/>
          <w:lang w:val="en-US"/>
        </w:rPr>
      </w:pPr>
      <w:r>
        <w:rPr>
          <w:rFonts w:hint="default"/>
          <w:lang w:val="en-US"/>
        </w:rPr>
        <w:t>Đào tạo về:</w:t>
      </w:r>
    </w:p>
    <w:p w14:paraId="3E4484FE">
      <w:pPr>
        <w:rPr>
          <w:rFonts w:hint="default"/>
          <w:lang w:val="en-US"/>
        </w:rPr>
      </w:pPr>
      <w:r>
        <w:rPr>
          <w:rFonts w:hint="default"/>
          <w:lang w:val="en-US"/>
        </w:rPr>
        <w:t>Quy trình kiểm thử thủ công</w:t>
      </w:r>
    </w:p>
    <w:p w14:paraId="5774E1D7">
      <w:pPr>
        <w:rPr>
          <w:rFonts w:hint="default"/>
          <w:lang w:val="en-US"/>
        </w:rPr>
      </w:pPr>
      <w:r>
        <w:rPr>
          <w:rFonts w:hint="default"/>
          <w:lang w:val="en-US"/>
        </w:rPr>
        <w:t>Các chức năng cơ bản của WPS Writer</w:t>
      </w:r>
    </w:p>
    <w:p w14:paraId="4A0A46D5">
      <w:pPr>
        <w:rPr>
          <w:rFonts w:hint="default"/>
          <w:b/>
          <w:bCs/>
          <w:lang w:val="en-US"/>
        </w:rPr>
      </w:pPr>
      <w:r>
        <w:rPr>
          <w:rFonts w:hint="default"/>
          <w:b/>
          <w:bCs/>
          <w:lang w:val="en-US"/>
        </w:rPr>
        <w:t>3. Các tính năng sẽ được kiểm thử / Phương pháp kiểm thử</w:t>
      </w:r>
    </w:p>
    <w:p w14:paraId="2581111D">
      <w:pPr>
        <w:rPr>
          <w:rFonts w:hint="default"/>
          <w:lang w:val="en-US"/>
        </w:rPr>
      </w:pPr>
      <w:r>
        <w:rPr>
          <w:rFonts w:hint="default"/>
          <w:lang w:val="en-US"/>
        </w:rPr>
        <w:t>a. Các tính năng cần kiểm thử</w:t>
      </w:r>
    </w:p>
    <w:p w14:paraId="5884D106">
      <w:pPr>
        <w:rPr>
          <w:rFonts w:hint="default"/>
          <w:lang w:val="en-US"/>
        </w:rPr>
      </w:pPr>
      <w:r>
        <w:rPr>
          <w:rFonts w:hint="default"/>
          <w:b/>
          <w:bCs/>
          <w:lang w:val="en-US"/>
        </w:rPr>
        <w:t>New Document:</w:t>
      </w:r>
      <w:r>
        <w:rPr>
          <w:rFonts w:hint="default"/>
          <w:b/>
          <w:bCs/>
          <w:lang w:val="en-US"/>
        </w:rPr>
        <w:br w:type="textWrapping"/>
      </w:r>
      <w:r>
        <w:rPr>
          <w:rFonts w:hint="default"/>
          <w:lang w:val="en-US"/>
        </w:rPr>
        <w:t>Kiểm tra khả năng tạo mới tài liệu, trạng thái tài liệu trống</w:t>
      </w:r>
    </w:p>
    <w:p w14:paraId="7F47F588">
      <w:pPr>
        <w:rPr>
          <w:rFonts w:hint="default"/>
          <w:lang w:val="en-US"/>
        </w:rPr>
      </w:pPr>
      <w:r>
        <w:rPr>
          <w:rFonts w:hint="default"/>
          <w:b/>
          <w:bCs/>
          <w:lang w:val="en-US"/>
        </w:rPr>
        <w:t>Save:</w:t>
      </w:r>
      <w:r>
        <w:rPr>
          <w:rFonts w:hint="default"/>
          <w:b/>
          <w:bCs/>
          <w:lang w:val="en-US"/>
        </w:rPr>
        <w:br w:type="textWrapping"/>
      </w:r>
      <w:r>
        <w:rPr>
          <w:rFonts w:hint="default"/>
          <w:lang w:val="en-US"/>
        </w:rPr>
        <w:t>Kiểm tra khả năng lưu tài liệu với tên mặc định và tên do người dùng nhập.</w:t>
      </w:r>
    </w:p>
    <w:p w14:paraId="63255C10">
      <w:pPr>
        <w:rPr>
          <w:rFonts w:hint="default"/>
          <w:lang w:val="en-US"/>
        </w:rPr>
      </w:pPr>
      <w:r>
        <w:rPr>
          <w:rFonts w:hint="default"/>
          <w:b/>
          <w:bCs/>
          <w:lang w:val="en-US"/>
        </w:rPr>
        <w:t>Save As:</w:t>
      </w:r>
      <w:r>
        <w:rPr>
          <w:rFonts w:hint="default"/>
          <w:b/>
          <w:bCs/>
          <w:lang w:val="en-US"/>
        </w:rPr>
        <w:br w:type="textWrapping"/>
      </w:r>
      <w:r>
        <w:rPr>
          <w:rFonts w:hint="default"/>
          <w:lang w:val="en-US"/>
        </w:rPr>
        <w:t>Kiểm tra lưu tài liệu dưới tên khác, định dạng khác (DOCX, DOC, PDF…).</w:t>
      </w:r>
    </w:p>
    <w:p w14:paraId="3AEAD5DC">
      <w:pPr>
        <w:rPr>
          <w:rFonts w:hint="default"/>
          <w:lang w:val="en-US"/>
        </w:rPr>
      </w:pPr>
      <w:r>
        <w:rPr>
          <w:rFonts w:hint="default"/>
          <w:b/>
          <w:bCs/>
          <w:lang w:val="en-US"/>
        </w:rPr>
        <w:t>Open:</w:t>
      </w:r>
      <w:r>
        <w:rPr>
          <w:rFonts w:hint="default"/>
          <w:b/>
          <w:bCs/>
          <w:lang w:val="en-US"/>
        </w:rPr>
        <w:br w:type="textWrapping"/>
      </w:r>
      <w:r>
        <w:rPr>
          <w:rFonts w:hint="default"/>
          <w:lang w:val="en-US"/>
        </w:rPr>
        <w:t>Kiểm tra khả năng mở các tệp văn bản đã tồn tại.</w:t>
      </w:r>
    </w:p>
    <w:p w14:paraId="07B1B1CF">
      <w:pPr>
        <w:rPr>
          <w:rFonts w:hint="default"/>
          <w:lang w:val="en-US"/>
        </w:rPr>
      </w:pPr>
      <w:r>
        <w:rPr>
          <w:rFonts w:hint="default"/>
          <w:b/>
          <w:bCs/>
          <w:lang w:val="en-US"/>
        </w:rPr>
        <w:t>Close:</w:t>
      </w:r>
      <w:r>
        <w:rPr>
          <w:rFonts w:hint="default"/>
          <w:b/>
          <w:bCs/>
          <w:lang w:val="en-US"/>
        </w:rPr>
        <w:br w:type="textWrapping"/>
      </w:r>
      <w:r>
        <w:rPr>
          <w:rFonts w:hint="default"/>
          <w:lang w:val="en-US"/>
        </w:rPr>
        <w:t>Kiểm tra đóng tài liệu, cảnh báo lưu khi tài liệu chưa được lưu.</w:t>
      </w:r>
    </w:p>
    <w:p w14:paraId="1EE79527">
      <w:pPr>
        <w:rPr>
          <w:rFonts w:hint="default"/>
          <w:lang w:val="en-US"/>
        </w:rPr>
      </w:pPr>
      <w:r>
        <w:rPr>
          <w:rFonts w:hint="default"/>
          <w:b/>
          <w:bCs/>
          <w:lang w:val="en-US"/>
        </w:rPr>
        <w:t>Exit:</w:t>
      </w:r>
      <w:r>
        <w:rPr>
          <w:rFonts w:hint="default"/>
          <w:b/>
          <w:bCs/>
          <w:lang w:val="en-US"/>
        </w:rPr>
        <w:br w:type="textWrapping"/>
      </w:r>
      <w:r>
        <w:rPr>
          <w:rFonts w:hint="default"/>
          <w:lang w:val="en-US"/>
        </w:rPr>
        <w:t>Kiểm tra thoát ứng dụng và xử lý dữ liệu chưa lưu.</w:t>
      </w:r>
    </w:p>
    <w:p w14:paraId="392273BA">
      <w:pPr>
        <w:rPr>
          <w:rFonts w:hint="default"/>
          <w:lang w:val="en-US"/>
        </w:rPr>
      </w:pPr>
      <w:r>
        <w:rPr>
          <w:rFonts w:hint="default"/>
          <w:b/>
          <w:bCs/>
          <w:lang w:val="en-US"/>
        </w:rPr>
        <w:t>Find:</w:t>
      </w:r>
      <w:r>
        <w:rPr>
          <w:rFonts w:hint="default"/>
          <w:b/>
          <w:bCs/>
          <w:lang w:val="en-US"/>
        </w:rPr>
        <w:br w:type="textWrapping"/>
      </w:r>
      <w:r>
        <w:rPr>
          <w:rFonts w:hint="default"/>
          <w:lang w:val="en-US"/>
        </w:rPr>
        <w:t>Kiểm tra chức năng tìm kiếm từ/cụm từ trong văn bản.</w:t>
      </w:r>
    </w:p>
    <w:p w14:paraId="6E192693">
      <w:pPr>
        <w:rPr>
          <w:rFonts w:hint="default"/>
          <w:lang w:val="en-US"/>
        </w:rPr>
      </w:pPr>
      <w:r>
        <w:rPr>
          <w:rFonts w:hint="default"/>
          <w:b/>
          <w:bCs/>
          <w:lang w:val="en-US"/>
        </w:rPr>
        <w:t>Undo / Redo:</w:t>
      </w:r>
      <w:r>
        <w:rPr>
          <w:rFonts w:hint="default"/>
          <w:b/>
          <w:bCs/>
          <w:lang w:val="en-US"/>
        </w:rPr>
        <w:br w:type="textWrapping"/>
      </w:r>
      <w:r>
        <w:rPr>
          <w:rFonts w:hint="default"/>
          <w:lang w:val="en-US"/>
        </w:rPr>
        <w:t>Kiểm tra hoàn tác và làm lại các thao tác chỉnh sửa.</w:t>
      </w:r>
    </w:p>
    <w:p w14:paraId="0917512F">
      <w:pPr>
        <w:rPr>
          <w:rFonts w:hint="default"/>
          <w:lang w:val="en-US"/>
        </w:rPr>
      </w:pPr>
      <w:r>
        <w:rPr>
          <w:rFonts w:hint="default"/>
          <w:b/>
          <w:bCs/>
          <w:lang w:val="en-US"/>
        </w:rPr>
        <w:t>Cut / Copy / Paste:</w:t>
      </w:r>
      <w:r>
        <w:rPr>
          <w:rFonts w:hint="default"/>
          <w:b/>
          <w:bCs/>
          <w:lang w:val="en-US"/>
        </w:rPr>
        <w:br w:type="textWrapping"/>
      </w:r>
      <w:r>
        <w:rPr>
          <w:rFonts w:hint="default"/>
          <w:lang w:val="en-US"/>
        </w:rPr>
        <w:t>Kiểm tra khả năng cắt, sao chép và dán nội dung văn bản qua clipboard.</w:t>
      </w:r>
    </w:p>
    <w:p w14:paraId="2612C171">
      <w:pPr>
        <w:rPr>
          <w:rFonts w:hint="default"/>
          <w:lang w:val="en-US"/>
        </w:rPr>
      </w:pPr>
      <w:r>
        <w:rPr>
          <w:rFonts w:hint="default"/>
          <w:lang w:val="en-US"/>
        </w:rPr>
        <w:t>b. Kiểm thử hồi quy các chức năng trước đó (nếu phù hợp):</w:t>
      </w:r>
    </w:p>
    <w:p w14:paraId="1DF67F93">
      <w:pPr>
        <w:rPr>
          <w:rFonts w:hint="default"/>
          <w:lang w:val="en-US"/>
        </w:rPr>
      </w:pPr>
      <w:r>
        <w:rPr>
          <w:rFonts w:hint="default"/>
          <w:lang w:val="en-US"/>
        </w:rPr>
        <w:t>Kiểm tra lại các chức năng đã có ở phiên bản trước nhằm đảm bảo không phát sinh lỗi do cập nhật hoặc thay đổi mới.</w:t>
      </w:r>
    </w:p>
    <w:p w14:paraId="5FE8D9D9">
      <w:pPr>
        <w:rPr>
          <w:rFonts w:hint="default"/>
          <w:b/>
          <w:bCs/>
          <w:lang w:val="en-US"/>
        </w:rPr>
      </w:pPr>
      <w:r>
        <w:rPr>
          <w:rFonts w:hint="default"/>
          <w:b/>
          <w:bCs/>
          <w:lang w:val="en-US"/>
        </w:rPr>
        <w:t>4. Các tính năng không được kiểm thử</w:t>
      </w:r>
    </w:p>
    <w:p w14:paraId="663D8E47">
      <w:pPr>
        <w:rPr>
          <w:rFonts w:hint="default"/>
          <w:lang w:val="en-US"/>
        </w:rPr>
      </w:pPr>
      <w:r>
        <w:rPr>
          <w:rFonts w:hint="default"/>
          <w:lang w:val="en-US"/>
        </w:rPr>
        <w:t>Insert (Chèn hình ảnh, bảng biểu nâng cao): (Nếu không phải là tính năng chính trong phạm vi kiểm thử)</w:t>
      </w:r>
    </w:p>
    <w:p w14:paraId="5584FE18">
      <w:pPr>
        <w:rPr>
          <w:rFonts w:hint="default"/>
          <w:lang w:val="en-US"/>
        </w:rPr>
      </w:pPr>
      <w:r>
        <w:rPr>
          <w:rFonts w:hint="default"/>
          <w:lang w:val="en-US"/>
        </w:rPr>
        <w:t>Page Layout / Format nâng cao: (Nếu không phải là tính năng chính trong phạm vi kiểm thử)</w:t>
      </w:r>
    </w:p>
    <w:p w14:paraId="626DDA83">
      <w:pPr>
        <w:rPr>
          <w:rFonts w:hint="default"/>
          <w:lang w:val="en-US"/>
        </w:rPr>
      </w:pPr>
      <w:r>
        <w:rPr>
          <w:rFonts w:hint="default"/>
          <w:lang w:val="en-US"/>
        </w:rPr>
        <w:t>Review (Track Changes, Comment): (Nếu không phải là tính năng chính trong phạm vi kiểm thử)</w:t>
      </w:r>
    </w:p>
    <w:p w14:paraId="48B461FE">
      <w:pPr>
        <w:rPr>
          <w:rFonts w:hint="default"/>
          <w:lang w:val="en-US"/>
        </w:rPr>
      </w:pPr>
      <w:r>
        <w:rPr>
          <w:rFonts w:hint="default"/>
          <w:lang w:val="en-US"/>
        </w:rPr>
        <w:t>View: (Nếu không phải là tính năng chính trong phạm vi kiểm thử)</w:t>
      </w:r>
    </w:p>
    <w:p w14:paraId="42291B8E">
      <w:pPr>
        <w:rPr>
          <w:rFonts w:hint="default"/>
          <w:lang w:val="en-US"/>
        </w:rPr>
      </w:pPr>
      <w:r>
        <w:rPr>
          <w:rFonts w:hint="default"/>
          <w:lang w:val="en-US"/>
        </w:rPr>
        <w:t>Help: (Nếu không phải là tính năng chính trong phạm vi kiểm thử)</w:t>
      </w:r>
    </w:p>
    <w:p w14:paraId="42C7614B">
      <w:pPr>
        <w:rPr>
          <w:rFonts w:hint="default"/>
          <w:b/>
          <w:bCs/>
          <w:lang w:val="en-US"/>
        </w:rPr>
      </w:pPr>
      <w:r>
        <w:rPr>
          <w:rFonts w:hint="default"/>
          <w:b/>
          <w:bCs/>
          <w:lang w:val="en-US"/>
        </w:rPr>
        <w:t>5. Các đầu ra của kiểm thử</w:t>
      </w:r>
    </w:p>
    <w:p w14:paraId="78C29EAD">
      <w:pPr>
        <w:rPr>
          <w:rFonts w:hint="default"/>
          <w:lang w:val="en-US"/>
        </w:rPr>
      </w:pPr>
      <w:r>
        <w:rPr>
          <w:rFonts w:hint="default"/>
          <w:lang w:val="en-US"/>
        </w:rPr>
        <w:t>a. Tóm tắt kiểm thử</w:t>
      </w:r>
    </w:p>
    <w:p w14:paraId="7EEDB8CB">
      <w:pPr>
        <w:rPr>
          <w:rFonts w:hint="default"/>
          <w:lang w:val="en-US"/>
        </w:rPr>
      </w:pPr>
      <w:r>
        <w:rPr>
          <w:rFonts w:hint="default"/>
          <w:lang w:val="en-US"/>
        </w:rPr>
        <w:t>Báo cáo tổng hợp kết quả kiểm thử</w:t>
      </w:r>
    </w:p>
    <w:p w14:paraId="678EFDE3">
      <w:pPr>
        <w:rPr>
          <w:rFonts w:hint="default"/>
          <w:lang w:val="en-US"/>
        </w:rPr>
      </w:pPr>
      <w:r>
        <w:rPr>
          <w:rFonts w:hint="default"/>
          <w:lang w:val="en-US"/>
        </w:rPr>
        <w:t>Danh sách các chức năng đã kiểm thử</w:t>
      </w:r>
    </w:p>
    <w:p w14:paraId="043AC441">
      <w:pPr>
        <w:rPr>
          <w:rFonts w:hint="default"/>
          <w:lang w:val="en-US"/>
        </w:rPr>
      </w:pPr>
      <w:r>
        <w:rPr>
          <w:rFonts w:hint="default"/>
          <w:lang w:val="en-US"/>
        </w:rPr>
        <w:t>Nhận xét về mức độ ổn định và khả năng đáp ứng yêu cầu người dùng</w:t>
      </w:r>
    </w:p>
    <w:p w14:paraId="3AC8D233">
      <w:pPr>
        <w:rPr>
          <w:rFonts w:hint="default"/>
          <w:lang w:val="en-US"/>
        </w:rPr>
      </w:pPr>
      <w:r>
        <w:rPr>
          <w:rFonts w:hint="default"/>
          <w:lang w:val="en-US"/>
        </w:rPr>
        <w:t>b. Báo cáo lỗi</w:t>
      </w:r>
    </w:p>
    <w:p w14:paraId="42713D54">
      <w:pPr>
        <w:rPr>
          <w:rFonts w:hint="default"/>
          <w:lang w:val="en-US"/>
        </w:rPr>
      </w:pPr>
      <w:r>
        <w:rPr>
          <w:rFonts w:hint="default"/>
          <w:lang w:val="en-US"/>
        </w:rPr>
        <w:t>Mô tả chi tiết lỗi</w:t>
      </w:r>
    </w:p>
    <w:p w14:paraId="6E82B0FA">
      <w:pPr>
        <w:rPr>
          <w:rFonts w:hint="default"/>
          <w:lang w:val="en-US"/>
        </w:rPr>
      </w:pPr>
      <w:r>
        <w:rPr>
          <w:rFonts w:hint="default"/>
          <w:lang w:val="en-US"/>
        </w:rPr>
        <w:t>Các bước tái hiện lỗi</w:t>
      </w:r>
    </w:p>
    <w:p w14:paraId="61332435">
      <w:pPr>
        <w:rPr>
          <w:rFonts w:hint="default"/>
          <w:lang w:val="en-US"/>
        </w:rPr>
      </w:pPr>
      <w:r>
        <w:rPr>
          <w:rFonts w:hint="default"/>
          <w:lang w:val="en-US"/>
        </w:rPr>
        <w:t>Mức độ nghiêm trọng</w:t>
      </w:r>
    </w:p>
    <w:p w14:paraId="61491B80">
      <w:pPr>
        <w:rPr>
          <w:rFonts w:hint="default"/>
          <w:lang w:val="en-US"/>
        </w:rPr>
      </w:pPr>
      <w:r>
        <w:rPr>
          <w:rFonts w:hint="default"/>
          <w:lang w:val="en-US"/>
        </w:rPr>
        <w:t>Trạng thái xử lý lỗi</w:t>
      </w:r>
    </w:p>
    <w:p w14:paraId="6EC9012E">
      <w:pPr>
        <w:rPr>
          <w:rFonts w:hint="default"/>
          <w:b/>
          <w:bCs/>
          <w:lang w:val="en-US"/>
        </w:rPr>
      </w:pPr>
      <w:r>
        <w:rPr>
          <w:rFonts w:hint="default"/>
          <w:b/>
          <w:bCs/>
          <w:lang w:val="en-US"/>
        </w:rPr>
        <w:t>6. Các phụ thuộc</w:t>
      </w:r>
    </w:p>
    <w:p w14:paraId="59CDE20B">
      <w:pPr>
        <w:rPr>
          <w:rFonts w:hint="default"/>
          <w:lang w:val="en-US"/>
        </w:rPr>
      </w:pPr>
      <w:r>
        <w:rPr>
          <w:rFonts w:hint="default"/>
          <w:lang w:val="en-US"/>
        </w:rPr>
        <w:t>a. Phần cứng</w:t>
      </w:r>
    </w:p>
    <w:p w14:paraId="1FF0F7D2">
      <w:pPr>
        <w:rPr>
          <w:rFonts w:hint="default"/>
          <w:lang w:val="en-US"/>
        </w:rPr>
      </w:pPr>
      <w:r>
        <w:rPr>
          <w:rFonts w:hint="default"/>
          <w:lang w:val="en-US"/>
        </w:rPr>
        <w:t>Thiết bị đáp ứng yêu cầu tối thiểu để cài đặt và sử dụng WPS Writer.</w:t>
      </w:r>
    </w:p>
    <w:p w14:paraId="41B4DB71">
      <w:pPr>
        <w:rPr>
          <w:rFonts w:hint="default"/>
          <w:lang w:val="en-US"/>
        </w:rPr>
      </w:pPr>
      <w:r>
        <w:rPr>
          <w:rFonts w:hint="default"/>
          <w:lang w:val="en-US"/>
        </w:rPr>
        <w:t>b. Phần mềm</w:t>
      </w:r>
    </w:p>
    <w:p w14:paraId="62F81C10">
      <w:pPr>
        <w:rPr>
          <w:rFonts w:hint="default"/>
          <w:lang w:val="en-US"/>
        </w:rPr>
      </w:pPr>
      <w:r>
        <w:rPr>
          <w:rFonts w:hint="default"/>
          <w:lang w:val="en-US"/>
        </w:rPr>
        <w:t>Phiên bản WPS Office phù hợp</w:t>
      </w:r>
    </w:p>
    <w:p w14:paraId="32EB29ED">
      <w:pPr>
        <w:rPr>
          <w:rFonts w:hint="default"/>
          <w:lang w:val="en-US"/>
        </w:rPr>
      </w:pPr>
      <w:r>
        <w:rPr>
          <w:rFonts w:hint="default"/>
          <w:lang w:val="en-US"/>
        </w:rPr>
        <w:t>Hệ điều hành Windows tương thích</w:t>
      </w:r>
    </w:p>
    <w:p w14:paraId="4F89D525">
      <w:pPr>
        <w:rPr>
          <w:rFonts w:hint="default"/>
          <w:lang w:val="en-US"/>
        </w:rPr>
      </w:pPr>
      <w:r>
        <w:rPr>
          <w:rFonts w:hint="default"/>
          <w:lang w:val="en-US"/>
        </w:rPr>
        <w:t>c. Nhân sự</w:t>
      </w:r>
    </w:p>
    <w:p w14:paraId="46C1FFD1">
      <w:pPr>
        <w:rPr>
          <w:rFonts w:hint="default"/>
          <w:lang w:val="en-US"/>
        </w:rPr>
      </w:pPr>
      <w:r>
        <w:rPr>
          <w:rFonts w:hint="default"/>
          <w:lang w:val="en-US"/>
        </w:rPr>
        <w:t>Số lượng và trình độ kỹ sư QA tham gia kiểm thử</w:t>
      </w:r>
    </w:p>
    <w:p w14:paraId="3ED9F935">
      <w:pPr>
        <w:rPr>
          <w:rFonts w:hint="default"/>
          <w:lang w:val="en-US"/>
        </w:rPr>
      </w:pPr>
      <w:r>
        <w:rPr>
          <w:rFonts w:hint="default"/>
          <w:lang w:val="en-US"/>
        </w:rPr>
        <w:t>d. Đào tạo</w:t>
      </w:r>
    </w:p>
    <w:p w14:paraId="64F4ABC5">
      <w:pPr>
        <w:rPr>
          <w:rFonts w:hint="default"/>
          <w:lang w:val="en-US"/>
        </w:rPr>
      </w:pPr>
      <w:r>
        <w:rPr>
          <w:rFonts w:hint="default"/>
          <w:lang w:val="en-US"/>
        </w:rPr>
        <w:t>Đào tạo về:</w:t>
      </w:r>
    </w:p>
    <w:p w14:paraId="78D5DA74">
      <w:pPr>
        <w:rPr>
          <w:rFonts w:hint="default"/>
          <w:lang w:val="en-US"/>
        </w:rPr>
      </w:pPr>
      <w:r>
        <w:rPr>
          <w:rFonts w:hint="default"/>
          <w:lang w:val="en-US"/>
        </w:rPr>
        <w:t>Quy trình kiểm thử</w:t>
      </w:r>
    </w:p>
    <w:p w14:paraId="0DD4AB51">
      <w:pPr>
        <w:rPr>
          <w:rFonts w:hint="default"/>
          <w:lang w:val="en-US"/>
        </w:rPr>
      </w:pPr>
      <w:r>
        <w:rPr>
          <w:rFonts w:hint="default"/>
          <w:lang w:val="en-US"/>
        </w:rPr>
        <w:t>Các chức năng và giao diện của WPS Writer</w:t>
      </w:r>
    </w:p>
    <w:p w14:paraId="6DC1DB0F">
      <w:pPr>
        <w:rPr>
          <w:rFonts w:hint="default"/>
          <w:b/>
          <w:bCs/>
          <w:lang w:val="en-US"/>
        </w:rPr>
      </w:pPr>
      <w:r>
        <w:rPr>
          <w:rFonts w:hint="default"/>
          <w:b/>
          <w:bCs/>
          <w:lang w:val="en-US"/>
        </w:rPr>
        <w:t>7. Tiêu chí vào / ra</w:t>
      </w:r>
    </w:p>
    <w:p w14:paraId="4FF11984">
      <w:pPr>
        <w:rPr>
          <w:rFonts w:hint="default"/>
          <w:lang w:val="en-US"/>
        </w:rPr>
      </w:pPr>
      <w:r>
        <w:rPr>
          <w:rFonts w:hint="default"/>
          <w:lang w:val="en-US"/>
        </w:rPr>
        <w:t>a. Tiêu chí vào</w:t>
      </w:r>
    </w:p>
    <w:p w14:paraId="4E32A9AE">
      <w:pPr>
        <w:rPr>
          <w:rFonts w:hint="default"/>
          <w:lang w:val="en-US"/>
        </w:rPr>
      </w:pPr>
      <w:r>
        <w:rPr>
          <w:rFonts w:hint="default"/>
          <w:lang w:val="en-US"/>
        </w:rPr>
        <w:t>Các chức năng cần kiểm thử đã được xác định rõ</w:t>
      </w:r>
    </w:p>
    <w:p w14:paraId="2D24BDD2">
      <w:pPr>
        <w:rPr>
          <w:rFonts w:hint="default"/>
          <w:lang w:val="en-US"/>
        </w:rPr>
      </w:pPr>
      <w:r>
        <w:rPr>
          <w:rFonts w:hint="default"/>
          <w:lang w:val="en-US"/>
        </w:rPr>
        <w:t>Môi trường kiểm thử đã sẵn sàng</w:t>
      </w:r>
    </w:p>
    <w:p w14:paraId="7CEF77CC">
      <w:pPr>
        <w:rPr>
          <w:rFonts w:hint="default"/>
          <w:lang w:val="en-US"/>
        </w:rPr>
      </w:pPr>
      <w:r>
        <w:rPr>
          <w:rFonts w:hint="default"/>
          <w:lang w:val="en-US"/>
        </w:rPr>
        <w:t>Nhân sự kiểm thử đã được đào tạo</w:t>
      </w:r>
    </w:p>
    <w:p w14:paraId="5B952D6D">
      <w:pPr>
        <w:rPr>
          <w:rFonts w:hint="default"/>
          <w:lang w:val="en-US"/>
        </w:rPr>
      </w:pPr>
      <w:r>
        <w:rPr>
          <w:rFonts w:hint="default"/>
          <w:lang w:val="en-US"/>
        </w:rPr>
        <w:t>b. Tiêu chí ra</w:t>
      </w:r>
    </w:p>
    <w:p w14:paraId="7A4F01D0">
      <w:pPr>
        <w:rPr>
          <w:rFonts w:hint="default"/>
          <w:lang w:val="en-US"/>
        </w:rPr>
      </w:pPr>
      <w:r>
        <w:rPr>
          <w:rFonts w:hint="default"/>
          <w:lang w:val="en-US"/>
        </w:rPr>
        <w:t>Các chức năng hoạt động đúng yêu cầu</w:t>
      </w:r>
    </w:p>
    <w:p w14:paraId="54EA8F95">
      <w:pPr>
        <w:rPr>
          <w:rFonts w:hint="default"/>
          <w:lang w:val="en-US"/>
        </w:rPr>
      </w:pPr>
      <w:r>
        <w:rPr>
          <w:rFonts w:hint="default"/>
          <w:lang w:val="en-US"/>
        </w:rPr>
        <w:t>Không tồn tại lỗi nghiêm trọng ảnh hưởng đến người dùng</w:t>
      </w:r>
    </w:p>
    <w:p w14:paraId="06A3FE1E">
      <w:pPr>
        <w:rPr>
          <w:rFonts w:hint="default"/>
          <w:lang w:val="en-US"/>
        </w:rPr>
      </w:pPr>
      <w:r>
        <w:rPr>
          <w:rFonts w:hint="default"/>
          <w:lang w:val="en-US"/>
        </w:rPr>
        <w:t>Báo cáo lỗi và báo cáo tổng kết kiểm thử đã hoàn thành</w:t>
      </w:r>
    </w:p>
    <w:p w14:paraId="5B2F1672">
      <w:pPr>
        <w:rPr>
          <w:rFonts w:hint="default"/>
          <w:lang w:val="en-US"/>
        </w:rPr>
      </w:pPr>
      <w:r>
        <w:rPr>
          <w:rFonts w:hint="default"/>
          <w:lang w:val="en-US"/>
        </w:rPr>
        <w:t>Yêu cầu của người dùng và các bên liên quan được đáp ứng</w:t>
      </w:r>
    </w:p>
    <w:p w14:paraId="662214EF">
      <w:pPr>
        <w:rPr>
          <w:rFonts w:hint="default"/>
          <w:lang w:val="en-US"/>
        </w:rPr>
      </w:pPr>
    </w:p>
    <w:p w14:paraId="12DDCB25">
      <w:pPr>
        <w:rPr>
          <w:rFonts w:hint="default"/>
          <w:lang w:val="en-US"/>
        </w:rPr>
      </w:pPr>
    </w:p>
    <w:p w14:paraId="24FC0BA1"/>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32732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3327322"/>
    <w:rsid w:val="1EBC25FB"/>
    <w:rsid w:val="1F5B33FE"/>
    <w:rsid w:val="38EB4ACA"/>
    <w:rsid w:val="4E700F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jc w:val="both"/>
    </w:pPr>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2025-12-30T07:50:00Z</dcterms:created>
  <dc:creator>Phan Thị Ái My</dc:creator>
  <cp:lastModifiedBy>Phan Thị Ái My</cp:lastModifiedBy>
  <dcterms:modified xsi:type="dcterms:W3CDTF">2025-12-30T08:08:31Z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837BF2543691489FA11B34791D9BF4BF_11</vt:lpwstr>
  </property>
</Properties>
</file>