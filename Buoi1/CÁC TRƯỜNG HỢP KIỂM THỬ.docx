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0CA98">
      <w:pPr>
        <w:rPr>
          <w:rFonts w:hint="default"/>
          <w:lang w:val="en-US"/>
        </w:rPr>
      </w:pPr>
    </w:p>
    <w:p w14:paraId="306EB59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CÁC TRƯỜNG HỢP KIỂM THỬ CHO WPS WRITER</w:t>
      </w:r>
    </w:p>
    <w:p w14:paraId="7847F4FE">
      <w:pPr>
        <w:jc w:val="both"/>
        <w:rPr>
          <w:rFonts w:hint="default"/>
          <w:lang w:val="en-US"/>
        </w:rPr>
      </w:pPr>
    </w:p>
    <w:p w14:paraId="4B0C5C85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Kiểm tra tạo tài liệu mới (New Document)</w:t>
      </w:r>
    </w:p>
    <w:p w14:paraId="779E1FC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22C1B085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WPS Writer cho phép tạo mới một tài liệu văn bản trống.</w:t>
      </w:r>
    </w:p>
    <w:p w14:paraId="6B0A8DB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59FDE7DB">
      <w:pPr>
        <w:rPr>
          <w:rFonts w:hint="default"/>
          <w:lang w:val="en-US"/>
        </w:rPr>
      </w:pPr>
      <w:r>
        <w:rPr>
          <w:rFonts w:hint="default"/>
          <w:lang w:val="en-US"/>
        </w:rPr>
        <w:t>WPS Office đã được cài đặt thành công</w:t>
      </w:r>
    </w:p>
    <w:p w14:paraId="005D6E24">
      <w:pPr>
        <w:rPr>
          <w:rFonts w:hint="default"/>
          <w:lang w:val="en-US"/>
        </w:rPr>
      </w:pPr>
      <w:r>
        <w:rPr>
          <w:rFonts w:hint="default"/>
          <w:lang w:val="en-US"/>
        </w:rPr>
        <w:t>Máy tính đang hoạt động bình thường</w:t>
      </w:r>
    </w:p>
    <w:p w14:paraId="2D35FF98">
      <w:pPr>
        <w:rPr>
          <w:rFonts w:hint="default"/>
          <w:lang w:val="en-US"/>
        </w:rPr>
      </w:pPr>
      <w:r>
        <w:rPr>
          <w:rFonts w:hint="default"/>
          <w:lang w:val="en-US"/>
        </w:rPr>
        <w:t>Người dùng có quyền truy cập vào WPS Writer</w:t>
      </w:r>
    </w:p>
    <w:p w14:paraId="4488F7E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734483BE">
      <w:pPr>
        <w:rPr>
          <w:rFonts w:hint="default"/>
          <w:lang w:val="en-US"/>
        </w:rPr>
      </w:pPr>
      <w:r>
        <w:rPr>
          <w:rFonts w:hint="default"/>
          <w:lang w:val="en-US"/>
        </w:rPr>
        <w:t>Mở ứng dụng WPS Office</w:t>
      </w:r>
    </w:p>
    <w:p w14:paraId="06296E5B">
      <w:pPr>
        <w:rPr>
          <w:rFonts w:hint="default"/>
          <w:lang w:val="en-US"/>
        </w:rPr>
      </w:pPr>
      <w:r>
        <w:rPr>
          <w:rFonts w:hint="default"/>
          <w:lang w:val="en-US"/>
        </w:rPr>
        <w:t>Chọn WPS Writer</w:t>
      </w:r>
    </w:p>
    <w:p w14:paraId="27FB8253">
      <w:pPr>
        <w:rPr>
          <w:rFonts w:hint="default"/>
          <w:lang w:val="en-US"/>
        </w:rPr>
      </w:pPr>
      <w:r>
        <w:rPr>
          <w:rFonts w:hint="default"/>
          <w:lang w:val="en-US"/>
        </w:rPr>
        <w:t>Chọn File → New → Blank Document</w:t>
      </w:r>
    </w:p>
    <w:p w14:paraId="0BF0AC7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637C9855">
      <w:pPr>
        <w:rPr>
          <w:rFonts w:hint="default"/>
          <w:lang w:val="en-US"/>
        </w:rPr>
      </w:pPr>
      <w:r>
        <w:rPr>
          <w:rFonts w:hint="default"/>
          <w:lang w:val="en-US"/>
        </w:rPr>
        <w:t>Một tài liệu mới được tạo</w:t>
      </w:r>
    </w:p>
    <w:p w14:paraId="69BF98D3">
      <w:pPr>
        <w:rPr>
          <w:rFonts w:hint="default"/>
          <w:lang w:val="en-US"/>
        </w:rPr>
      </w:pPr>
      <w:r>
        <w:rPr>
          <w:rFonts w:hint="default"/>
          <w:lang w:val="en-US"/>
        </w:rPr>
        <w:t>Trang soạn thảo trống và sẵn sàng nhập liệu</w:t>
      </w:r>
    </w:p>
    <w:p w14:paraId="2BAD6C86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Save</w:t>
      </w:r>
    </w:p>
    <w:p w14:paraId="1530C1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3C2625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Xác minh rằng </w:t>
      </w:r>
      <w:bookmarkStart w:id="0" w:name="_GoBack"/>
      <w:bookmarkEnd w:id="0"/>
      <w:r>
        <w:rPr>
          <w:rFonts w:hint="default"/>
          <w:lang w:val="en-US"/>
        </w:rPr>
        <w:t>WPS Writer cho phép lưu tài liệu với tên do người dùng chỉ định.</w:t>
      </w:r>
    </w:p>
    <w:p w14:paraId="012DEDF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0A62D46C">
      <w:pPr>
        <w:rPr>
          <w:rFonts w:hint="default"/>
          <w:lang w:val="en-US"/>
        </w:rPr>
      </w:pPr>
      <w:r>
        <w:rPr>
          <w:rFonts w:hint="default"/>
          <w:lang w:val="en-US"/>
        </w:rPr>
        <w:t>WPS Writer đang mở</w:t>
      </w:r>
    </w:p>
    <w:p w14:paraId="73ACE9D5">
      <w:pPr>
        <w:rPr>
          <w:rFonts w:hint="default"/>
          <w:lang w:val="en-US"/>
        </w:rPr>
      </w:pPr>
      <w:r>
        <w:rPr>
          <w:rFonts w:hint="default"/>
          <w:lang w:val="en-US"/>
        </w:rPr>
        <w:t>Người dùng có quyền ghi dữ liệu vào ổ đĩa</w:t>
      </w:r>
    </w:p>
    <w:p w14:paraId="33CD0F4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5578E02A">
      <w:pPr>
        <w:rPr>
          <w:rFonts w:hint="default"/>
          <w:lang w:val="en-US"/>
        </w:rPr>
      </w:pPr>
      <w:r>
        <w:rPr>
          <w:rFonts w:hint="default"/>
          <w:lang w:val="en-US"/>
        </w:rPr>
        <w:t>Tạo một tài liệu mới</w:t>
      </w:r>
    </w:p>
    <w:p w14:paraId="184E72F7">
      <w:pPr>
        <w:rPr>
          <w:rFonts w:hint="default"/>
          <w:lang w:val="en-US"/>
        </w:rPr>
      </w:pPr>
      <w:r>
        <w:rPr>
          <w:rFonts w:hint="default"/>
          <w:lang w:val="en-US"/>
        </w:rPr>
        <w:t>Nhập nội dung: “Hello welcome to WPS Writer”</w:t>
      </w:r>
    </w:p>
    <w:p w14:paraId="7119F997">
      <w:pPr>
        <w:rPr>
          <w:rFonts w:hint="default"/>
          <w:lang w:val="en-US"/>
        </w:rPr>
      </w:pPr>
      <w:r>
        <w:rPr>
          <w:rFonts w:hint="default"/>
          <w:lang w:val="en-US"/>
        </w:rPr>
        <w:t>Chọn File → Save</w:t>
      </w:r>
    </w:p>
    <w:p w14:paraId="139F27A2">
      <w:pPr>
        <w:rPr>
          <w:rFonts w:hint="default"/>
          <w:lang w:val="en-US"/>
        </w:rPr>
      </w:pPr>
      <w:r>
        <w:rPr>
          <w:rFonts w:hint="default"/>
          <w:lang w:val="en-US"/>
        </w:rPr>
        <w:t>Chọn vị trí lưu file</w:t>
      </w:r>
    </w:p>
    <w:p w14:paraId="483B778D">
      <w:pPr>
        <w:rPr>
          <w:rFonts w:hint="default"/>
          <w:lang w:val="en-US"/>
        </w:rPr>
      </w:pPr>
      <w:r>
        <w:rPr>
          <w:rFonts w:hint="default"/>
          <w:lang w:val="en-US"/>
        </w:rPr>
        <w:t>Nhập tên file: testwps.docx</w:t>
      </w:r>
    </w:p>
    <w:p w14:paraId="65E1D6B3">
      <w:pPr>
        <w:rPr>
          <w:rFonts w:hint="default"/>
          <w:lang w:val="en-US"/>
        </w:rPr>
      </w:pPr>
      <w:r>
        <w:rPr>
          <w:rFonts w:hint="default"/>
          <w:lang w:val="en-US"/>
        </w:rPr>
        <w:t>Nhấn Save</w:t>
      </w:r>
    </w:p>
    <w:p w14:paraId="65629A8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64228454">
      <w:pPr>
        <w:rPr>
          <w:rFonts w:hint="default"/>
          <w:lang w:val="en-US"/>
        </w:rPr>
      </w:pPr>
      <w:r>
        <w:rPr>
          <w:rFonts w:hint="default"/>
          <w:lang w:val="en-US"/>
        </w:rPr>
        <w:t>File được lưu thành công tại vị trí đã chọn</w:t>
      </w:r>
    </w:p>
    <w:p w14:paraId="10A225F7">
      <w:pPr>
        <w:rPr>
          <w:rFonts w:hint="default"/>
          <w:lang w:val="en-US"/>
        </w:rPr>
      </w:pPr>
      <w:r>
        <w:rPr>
          <w:rFonts w:hint="default"/>
          <w:lang w:val="en-US"/>
        </w:rPr>
        <w:t>Không xuất hiện thông báo lỗi</w:t>
      </w:r>
    </w:p>
    <w:p w14:paraId="57744177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Save As</w:t>
      </w:r>
    </w:p>
    <w:p w14:paraId="0C90FC4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093643F2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WPS Writer cho phép lưu tài liệu với tên và định dạng khác.</w:t>
      </w:r>
    </w:p>
    <w:p w14:paraId="67910C5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682D6CC9">
      <w:pPr>
        <w:rPr>
          <w:rFonts w:hint="default"/>
          <w:lang w:val="en-US"/>
        </w:rPr>
      </w:pPr>
      <w:r>
        <w:rPr>
          <w:rFonts w:hint="default"/>
          <w:lang w:val="en-US"/>
        </w:rPr>
        <w:t>File testwps.docx đã tồn tại</w:t>
      </w:r>
    </w:p>
    <w:p w14:paraId="616F365C">
      <w:pPr>
        <w:rPr>
          <w:rFonts w:hint="default"/>
          <w:lang w:val="en-US"/>
        </w:rPr>
      </w:pPr>
      <w:r>
        <w:rPr>
          <w:rFonts w:hint="default"/>
          <w:lang w:val="en-US"/>
        </w:rPr>
        <w:t>WPS Writer đang hoạt động ổn định</w:t>
      </w:r>
    </w:p>
    <w:p w14:paraId="40FDF12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6F6F7669">
      <w:pPr>
        <w:rPr>
          <w:rFonts w:hint="default"/>
          <w:lang w:val="en-US"/>
        </w:rPr>
      </w:pPr>
      <w:r>
        <w:rPr>
          <w:rFonts w:hint="default"/>
          <w:lang w:val="en-US"/>
        </w:rPr>
        <w:t>Mở file testwps.docx</w:t>
      </w:r>
    </w:p>
    <w:p w14:paraId="0A7CCDB1">
      <w:pPr>
        <w:rPr>
          <w:rFonts w:hint="default"/>
          <w:lang w:val="en-US"/>
        </w:rPr>
      </w:pPr>
      <w:r>
        <w:rPr>
          <w:rFonts w:hint="default"/>
          <w:lang w:val="en-US"/>
        </w:rPr>
        <w:t>Chọn File → Save As</w:t>
      </w:r>
    </w:p>
    <w:p w14:paraId="2D7F3D80">
      <w:pPr>
        <w:rPr>
          <w:rFonts w:hint="default"/>
          <w:lang w:val="en-US"/>
        </w:rPr>
      </w:pPr>
      <w:r>
        <w:rPr>
          <w:rFonts w:hint="default"/>
          <w:lang w:val="en-US"/>
        </w:rPr>
        <w:t>Chọn định dạng PDF</w:t>
      </w:r>
    </w:p>
    <w:p w14:paraId="43B4F253">
      <w:pPr>
        <w:rPr>
          <w:rFonts w:hint="default"/>
          <w:lang w:val="en-US"/>
        </w:rPr>
      </w:pPr>
      <w:r>
        <w:rPr>
          <w:rFonts w:hint="default"/>
          <w:lang w:val="en-US"/>
        </w:rPr>
        <w:t>Đặt tên file: testwps.pdf</w:t>
      </w:r>
    </w:p>
    <w:p w14:paraId="0FF51242">
      <w:pPr>
        <w:rPr>
          <w:rFonts w:hint="default"/>
          <w:lang w:val="en-US"/>
        </w:rPr>
      </w:pPr>
      <w:r>
        <w:rPr>
          <w:rFonts w:hint="default"/>
          <w:lang w:val="en-US"/>
        </w:rPr>
        <w:t>Nhấn Save</w:t>
      </w:r>
    </w:p>
    <w:p w14:paraId="4DFC523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5B62DAFF">
      <w:pPr>
        <w:rPr>
          <w:rFonts w:hint="default"/>
          <w:lang w:val="en-US"/>
        </w:rPr>
      </w:pPr>
      <w:r>
        <w:rPr>
          <w:rFonts w:hint="default"/>
          <w:lang w:val="en-US"/>
        </w:rPr>
        <w:t>File được lưu thành công với định dạng PDF</w:t>
      </w:r>
    </w:p>
    <w:p w14:paraId="51D464A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không bị thay đổi</w:t>
      </w:r>
    </w:p>
    <w:p w14:paraId="3EFE6FBE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Open</w:t>
      </w:r>
    </w:p>
    <w:p w14:paraId="6BAF7CF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5EBF0702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WPS Writer có thể mở được tài liệu đã tồn tại.</w:t>
      </w:r>
    </w:p>
    <w:p w14:paraId="7D96953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4E8472DD">
      <w:pPr>
        <w:rPr>
          <w:rFonts w:hint="default"/>
          <w:lang w:val="en-US"/>
        </w:rPr>
      </w:pPr>
      <w:r>
        <w:rPr>
          <w:rFonts w:hint="default"/>
          <w:lang w:val="en-US"/>
        </w:rPr>
        <w:t>File testwps.docx tồn tại trên máy tính</w:t>
      </w:r>
    </w:p>
    <w:p w14:paraId="795CACCC">
      <w:pPr>
        <w:rPr>
          <w:rFonts w:hint="default"/>
          <w:lang w:val="en-US"/>
        </w:rPr>
      </w:pPr>
      <w:r>
        <w:rPr>
          <w:rFonts w:hint="default"/>
          <w:lang w:val="en-US"/>
        </w:rPr>
        <w:t>WPS Writer đã được cài đặt</w:t>
      </w:r>
    </w:p>
    <w:p w14:paraId="15A66975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737B46D8">
      <w:pPr>
        <w:rPr>
          <w:rFonts w:hint="default"/>
          <w:lang w:val="en-US"/>
        </w:rPr>
      </w:pPr>
      <w:r>
        <w:rPr>
          <w:rFonts w:hint="default"/>
          <w:lang w:val="en-US"/>
        </w:rPr>
        <w:t>Mở WPS Writer</w:t>
      </w:r>
    </w:p>
    <w:p w14:paraId="1255D44B">
      <w:pPr>
        <w:rPr>
          <w:rFonts w:hint="default"/>
          <w:lang w:val="en-US"/>
        </w:rPr>
      </w:pPr>
      <w:r>
        <w:rPr>
          <w:rFonts w:hint="default"/>
          <w:lang w:val="en-US"/>
        </w:rPr>
        <w:t>Chọn File → Open</w:t>
      </w:r>
    </w:p>
    <w:p w14:paraId="487B24D0">
      <w:pPr>
        <w:rPr>
          <w:rFonts w:hint="default"/>
          <w:lang w:val="en-US"/>
        </w:rPr>
      </w:pPr>
      <w:r>
        <w:rPr>
          <w:rFonts w:hint="default"/>
          <w:lang w:val="en-US"/>
        </w:rPr>
        <w:t>Chọn file testwps.docx</w:t>
      </w:r>
    </w:p>
    <w:p w14:paraId="2233DBF9">
      <w:pPr>
        <w:rPr>
          <w:rFonts w:hint="default"/>
          <w:lang w:val="en-US"/>
        </w:rPr>
      </w:pPr>
      <w:r>
        <w:rPr>
          <w:rFonts w:hint="default"/>
          <w:lang w:val="en-US"/>
        </w:rPr>
        <w:t>Nhấn Open</w:t>
      </w:r>
    </w:p>
    <w:p w14:paraId="6679B1A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076B23C0">
      <w:pPr>
        <w:rPr>
          <w:rFonts w:hint="default"/>
          <w:lang w:val="en-US"/>
        </w:rPr>
      </w:pPr>
      <w:r>
        <w:rPr>
          <w:rFonts w:hint="default"/>
          <w:lang w:val="en-US"/>
        </w:rPr>
        <w:t>File mở thành công</w:t>
      </w:r>
    </w:p>
    <w:p w14:paraId="4DCE9E2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hiển thị đúng</w:t>
      </w:r>
    </w:p>
    <w:p w14:paraId="27E652AB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Find</w:t>
      </w:r>
    </w:p>
    <w:p w14:paraId="48715B9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617546A8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chức năng tìm kiếm hoạt động đúng theo tài liệu hướng dẫn.</w:t>
      </w:r>
    </w:p>
    <w:p w14:paraId="185C968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21B5B911">
      <w:pPr>
        <w:rPr>
          <w:rFonts w:hint="default"/>
          <w:lang w:val="en-US"/>
        </w:rPr>
      </w:pPr>
      <w:r>
        <w:rPr>
          <w:rFonts w:hint="default"/>
          <w:lang w:val="en-US"/>
        </w:rPr>
        <w:t>Tài liệu đang mở</w:t>
      </w:r>
    </w:p>
    <w:p w14:paraId="7EDC01A4">
      <w:pPr>
        <w:rPr>
          <w:rFonts w:hint="default"/>
          <w:lang w:val="en-US"/>
        </w:rPr>
      </w:pPr>
      <w:r>
        <w:rPr>
          <w:rFonts w:hint="default"/>
          <w:lang w:val="en-US"/>
        </w:rPr>
        <w:t>Tài liệu có chứa từ khóa cần tìm</w:t>
      </w:r>
    </w:p>
    <w:p w14:paraId="3F29F11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5BB1D656">
      <w:pPr>
        <w:rPr>
          <w:rFonts w:hint="default"/>
          <w:lang w:val="en-US"/>
        </w:rPr>
      </w:pPr>
      <w:r>
        <w:rPr>
          <w:rFonts w:hint="default"/>
          <w:lang w:val="en-US"/>
        </w:rPr>
        <w:t>Nhấn Ctrl + F</w:t>
      </w:r>
    </w:p>
    <w:p w14:paraId="05F3AB28">
      <w:pPr>
        <w:rPr>
          <w:rFonts w:hint="default"/>
          <w:lang w:val="en-US"/>
        </w:rPr>
      </w:pPr>
      <w:r>
        <w:rPr>
          <w:rFonts w:hint="default"/>
          <w:lang w:val="en-US"/>
        </w:rPr>
        <w:t>Nhập từ khóa welcome</w:t>
      </w:r>
    </w:p>
    <w:p w14:paraId="7D9294B4">
      <w:pPr>
        <w:rPr>
          <w:rFonts w:hint="default"/>
          <w:lang w:val="en-US"/>
        </w:rPr>
      </w:pPr>
      <w:r>
        <w:rPr>
          <w:rFonts w:hint="default"/>
          <w:lang w:val="en-US"/>
        </w:rPr>
        <w:t>Nhấn Enter</w:t>
      </w:r>
    </w:p>
    <w:p w14:paraId="22CE44E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3ABEFCCF">
      <w:pPr>
        <w:rPr>
          <w:rFonts w:hint="default"/>
          <w:lang w:val="en-US"/>
        </w:rPr>
      </w:pPr>
      <w:r>
        <w:rPr>
          <w:rFonts w:hint="default"/>
          <w:lang w:val="en-US"/>
        </w:rPr>
        <w:t>Từ khóa được bôi nổi bật trong văn bản</w:t>
      </w:r>
    </w:p>
    <w:p w14:paraId="197FDE62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Undo / Redo</w:t>
      </w:r>
    </w:p>
    <w:p w14:paraId="15425D49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5366653A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WPS Writer hỗ trợ hoàn tác và làm lại thao tác.</w:t>
      </w:r>
    </w:p>
    <w:p w14:paraId="520903D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1074B694">
      <w:pPr>
        <w:rPr>
          <w:rFonts w:hint="default"/>
          <w:lang w:val="en-US"/>
        </w:rPr>
      </w:pPr>
      <w:r>
        <w:rPr>
          <w:rFonts w:hint="default"/>
          <w:lang w:val="en-US"/>
        </w:rPr>
        <w:t>Tài liệu đang mở</w:t>
      </w:r>
    </w:p>
    <w:p w14:paraId="0D10F997">
      <w:pPr>
        <w:rPr>
          <w:rFonts w:hint="default"/>
          <w:lang w:val="en-US"/>
        </w:rPr>
      </w:pPr>
      <w:r>
        <w:rPr>
          <w:rFonts w:hint="default"/>
          <w:lang w:val="en-US"/>
        </w:rPr>
        <w:t>Có ít nhất một thao tác chỉnh sửa được thực hiện</w:t>
      </w:r>
    </w:p>
    <w:p w14:paraId="3C4CB92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7F414265">
      <w:pPr>
        <w:rPr>
          <w:rFonts w:hint="default"/>
          <w:lang w:val="en-US"/>
        </w:rPr>
      </w:pPr>
      <w:r>
        <w:rPr>
          <w:rFonts w:hint="default"/>
          <w:lang w:val="en-US"/>
        </w:rPr>
        <w:t>Nhập thêm nội dung mới</w:t>
      </w:r>
    </w:p>
    <w:p w14:paraId="2EB529C4">
      <w:pPr>
        <w:rPr>
          <w:rFonts w:hint="default"/>
          <w:lang w:val="en-US"/>
        </w:rPr>
      </w:pPr>
      <w:r>
        <w:rPr>
          <w:rFonts w:hint="default"/>
          <w:lang w:val="en-US"/>
        </w:rPr>
        <w:t>Nhấn Ctrl + Z</w:t>
      </w:r>
    </w:p>
    <w:p w14:paraId="0D4C61E8">
      <w:pPr>
        <w:rPr>
          <w:rFonts w:hint="default"/>
          <w:lang w:val="en-US"/>
        </w:rPr>
      </w:pPr>
      <w:r>
        <w:rPr>
          <w:rFonts w:hint="default"/>
          <w:lang w:val="en-US"/>
        </w:rPr>
        <w:t>Nhấn Ctrl + Y</w:t>
      </w:r>
    </w:p>
    <w:p w14:paraId="5D28360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2427F05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bị hủy khi Undo</w:t>
      </w:r>
    </w:p>
    <w:p w14:paraId="25C8E60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được khôi phục khi Redo</w:t>
      </w:r>
    </w:p>
    <w:p w14:paraId="1AFE9389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Cut / Copy / Paste</w:t>
      </w:r>
    </w:p>
    <w:p w14:paraId="33DEFFF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69BF345D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chức năng cắt, sao chép và dán văn bản hoạt động đúng.</w:t>
      </w:r>
    </w:p>
    <w:p w14:paraId="7654212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19AA43C8">
      <w:pPr>
        <w:rPr>
          <w:rFonts w:hint="default"/>
          <w:lang w:val="en-US"/>
        </w:rPr>
      </w:pPr>
      <w:r>
        <w:rPr>
          <w:rFonts w:hint="default"/>
          <w:lang w:val="en-US"/>
        </w:rPr>
        <w:t>Tài liệu có nội dung văn bản</w:t>
      </w:r>
    </w:p>
    <w:p w14:paraId="1C8E3E4E">
      <w:pPr>
        <w:rPr>
          <w:rFonts w:hint="default"/>
          <w:lang w:val="en-US"/>
        </w:rPr>
      </w:pPr>
      <w:r>
        <w:rPr>
          <w:rFonts w:hint="default"/>
          <w:lang w:val="en-US"/>
        </w:rPr>
        <w:t>Clipboard của hệ điều hành hoạt động bình thường</w:t>
      </w:r>
    </w:p>
    <w:p w14:paraId="03C83C6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2F870BFB">
      <w:pPr>
        <w:rPr>
          <w:rFonts w:hint="default"/>
          <w:lang w:val="en-US"/>
        </w:rPr>
      </w:pPr>
      <w:r>
        <w:rPr>
          <w:rFonts w:hint="default"/>
          <w:lang w:val="en-US"/>
        </w:rPr>
        <w:t>Bôi đen đoạn văn bản</w:t>
      </w:r>
    </w:p>
    <w:p w14:paraId="104598D9">
      <w:pPr>
        <w:rPr>
          <w:rFonts w:hint="default"/>
          <w:lang w:val="en-US"/>
        </w:rPr>
      </w:pPr>
      <w:r>
        <w:rPr>
          <w:rFonts w:hint="default"/>
          <w:lang w:val="en-US"/>
        </w:rPr>
        <w:t>Nhấn Ctrl + X</w:t>
      </w:r>
    </w:p>
    <w:p w14:paraId="744084BD">
      <w:pPr>
        <w:rPr>
          <w:rFonts w:hint="default"/>
          <w:lang w:val="en-US"/>
        </w:rPr>
      </w:pPr>
      <w:r>
        <w:rPr>
          <w:rFonts w:hint="default"/>
          <w:lang w:val="en-US"/>
        </w:rPr>
        <w:t>Đặt con trỏ tại vị trí khác</w:t>
      </w:r>
    </w:p>
    <w:p w14:paraId="7890B76D">
      <w:pPr>
        <w:rPr>
          <w:rFonts w:hint="default"/>
          <w:lang w:val="en-US"/>
        </w:rPr>
      </w:pPr>
      <w:r>
        <w:rPr>
          <w:rFonts w:hint="default"/>
          <w:lang w:val="en-US"/>
        </w:rPr>
        <w:t>Nhấn Ctrl + V</w:t>
      </w:r>
    </w:p>
    <w:p w14:paraId="6A3C13B7">
      <w:pPr>
        <w:rPr>
          <w:rFonts w:hint="default"/>
          <w:lang w:val="en-US"/>
        </w:rPr>
      </w:pPr>
      <w:r>
        <w:rPr>
          <w:rFonts w:hint="default"/>
          <w:lang w:val="en-US"/>
        </w:rPr>
        <w:t>Chọn đoạn văn bản khác</w:t>
      </w:r>
    </w:p>
    <w:p w14:paraId="78D799C5">
      <w:pPr>
        <w:rPr>
          <w:rFonts w:hint="default"/>
          <w:lang w:val="en-US"/>
        </w:rPr>
      </w:pPr>
      <w:r>
        <w:rPr>
          <w:rFonts w:hint="default"/>
          <w:lang w:val="en-US"/>
        </w:rPr>
        <w:t>Nhấn Ctrl + C → Ctrl + V</w:t>
      </w:r>
    </w:p>
    <w:p w14:paraId="105DC7F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4A9615AB">
      <w:pPr>
        <w:rPr>
          <w:rFonts w:hint="default"/>
          <w:lang w:val="en-US"/>
        </w:rPr>
      </w:pPr>
      <w:r>
        <w:rPr>
          <w:rFonts w:hint="default"/>
          <w:lang w:val="en-US"/>
        </w:rPr>
        <w:t>Văn bản được cắt và dán đúng vị trí</w:t>
      </w:r>
    </w:p>
    <w:p w14:paraId="1AD3B590">
      <w:pPr>
        <w:rPr>
          <w:rFonts w:hint="default"/>
          <w:lang w:val="en-US"/>
        </w:rPr>
      </w:pPr>
      <w:r>
        <w:rPr>
          <w:rFonts w:hint="default"/>
          <w:lang w:val="en-US"/>
        </w:rPr>
        <w:t>Văn bản được sao chép chính xác</w:t>
      </w:r>
    </w:p>
    <w:p w14:paraId="5E3B5CD8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Close</w:t>
      </w:r>
    </w:p>
    <w:p w14:paraId="67C681C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07D96751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WPS Writer hiển thị cảnh báo khi đóng tài liệu chưa lưu.</w:t>
      </w:r>
    </w:p>
    <w:p w14:paraId="61F7AEE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78DC035F">
      <w:pPr>
        <w:rPr>
          <w:rFonts w:hint="default"/>
          <w:lang w:val="en-US"/>
        </w:rPr>
      </w:pPr>
      <w:r>
        <w:rPr>
          <w:rFonts w:hint="default"/>
          <w:lang w:val="en-US"/>
        </w:rPr>
        <w:t>Tài liệu đang mở</w:t>
      </w:r>
    </w:p>
    <w:p w14:paraId="692E15C0">
      <w:pPr>
        <w:rPr>
          <w:rFonts w:hint="default"/>
          <w:lang w:val="en-US"/>
        </w:rPr>
      </w:pPr>
      <w:r>
        <w:rPr>
          <w:rFonts w:hint="default"/>
          <w:lang w:val="en-US"/>
        </w:rPr>
        <w:t>Có thay đổi nội dung nhưng chưa lưu</w:t>
      </w:r>
    </w:p>
    <w:p w14:paraId="3C917149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52B1F9A5">
      <w:pPr>
        <w:rPr>
          <w:rFonts w:hint="default"/>
          <w:lang w:val="en-US"/>
        </w:rPr>
      </w:pPr>
      <w:r>
        <w:rPr>
          <w:rFonts w:hint="default"/>
          <w:lang w:val="en-US"/>
        </w:rPr>
        <w:t>Chọn File → Close</w:t>
      </w:r>
    </w:p>
    <w:p w14:paraId="312F800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586E49FB">
      <w:pPr>
        <w:rPr>
          <w:rFonts w:hint="default"/>
          <w:lang w:val="en-US"/>
        </w:rPr>
      </w:pPr>
      <w:r>
        <w:rPr>
          <w:rFonts w:hint="default"/>
          <w:lang w:val="en-US"/>
        </w:rPr>
        <w:t>Hệ thống hiển thị hộp thoại hỏi lưu tài liệu</w:t>
      </w:r>
    </w:p>
    <w:p w14:paraId="35ABAD37">
      <w:pPr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chức năng Exit</w:t>
      </w:r>
    </w:p>
    <w:p w14:paraId="58B74AB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Mục đích:</w:t>
      </w:r>
    </w:p>
    <w:p w14:paraId="41DCBE59">
      <w:pPr>
        <w:rPr>
          <w:rFonts w:hint="default"/>
          <w:lang w:val="en-US"/>
        </w:rPr>
      </w:pPr>
      <w:r>
        <w:rPr>
          <w:rFonts w:hint="default"/>
          <w:lang w:val="en-US"/>
        </w:rPr>
        <w:t>Xác minh rằng WPS Writer xử lý đúng khi thoát ứng dụng.</w:t>
      </w:r>
    </w:p>
    <w:p w14:paraId="239FE13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Điều kiện tiên quyết:</w:t>
      </w:r>
    </w:p>
    <w:p w14:paraId="2241D522">
      <w:pPr>
        <w:rPr>
          <w:rFonts w:hint="default"/>
          <w:lang w:val="en-US"/>
        </w:rPr>
      </w:pPr>
      <w:r>
        <w:rPr>
          <w:rFonts w:hint="default"/>
          <w:lang w:val="en-US"/>
        </w:rPr>
        <w:t>WPS Writer đang chạy</w:t>
      </w:r>
    </w:p>
    <w:p w14:paraId="30676434">
      <w:pPr>
        <w:rPr>
          <w:rFonts w:hint="default"/>
          <w:lang w:val="en-US"/>
        </w:rPr>
      </w:pPr>
      <w:r>
        <w:rPr>
          <w:rFonts w:hint="default"/>
          <w:lang w:val="en-US"/>
        </w:rPr>
        <w:t>Có tài liệu chưa được lưu</w:t>
      </w:r>
    </w:p>
    <w:p w14:paraId="6793F635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Các bước thực hiện:</w:t>
      </w:r>
    </w:p>
    <w:p w14:paraId="65C5CB10">
      <w:pPr>
        <w:rPr>
          <w:rFonts w:hint="default"/>
          <w:lang w:val="en-US"/>
        </w:rPr>
      </w:pPr>
      <w:r>
        <w:rPr>
          <w:rFonts w:hint="default"/>
          <w:lang w:val="en-US"/>
        </w:rPr>
        <w:t>Chọn File → Exit</w:t>
      </w:r>
    </w:p>
    <w:p w14:paraId="20BC15F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mong đợi:</w:t>
      </w:r>
    </w:p>
    <w:p w14:paraId="2B7DCF2A">
      <w:pPr>
        <w:rPr>
          <w:rFonts w:hint="default"/>
          <w:lang w:val="en-US"/>
        </w:rPr>
      </w:pPr>
      <w:r>
        <w:rPr>
          <w:rFonts w:hint="default"/>
          <w:lang w:val="en-US"/>
        </w:rPr>
        <w:t>Hệ thống hiển thị cảnh báo lưu</w:t>
      </w:r>
    </w:p>
    <w:p w14:paraId="24FC0BA1">
      <w:r>
        <w:rPr>
          <w:rFonts w:hint="default"/>
          <w:lang w:val="en-US"/>
        </w:rPr>
        <w:t>Ứng dụng thoát thành công sau khi xác nhận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BF0AE"/>
    <w:multiLevelType w:val="singleLevel"/>
    <w:tmpl w:val="B67BF0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C7D7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BC25FB"/>
    <w:rsid w:val="245C7D7A"/>
    <w:rsid w:val="38EB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2025-12-30T08:06:00Z</dcterms:created>
  <dc:creator>Phan Thị Ái My</dc:creator>
  <cp:lastModifiedBy>Phan Thị Ái My</cp:lastModifiedBy>
  <dcterms:modified xsi:type="dcterms:W3CDTF">2025-12-30T08:13:56Z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A9DE956B87504E45834D9B85C580A8C1_11</vt:lpwstr>
  </property>
</Properties>
</file>