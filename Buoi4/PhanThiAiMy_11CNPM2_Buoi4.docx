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1E90CF">
      <w:pPr>
        <w:pStyle w:val="2"/>
        <w:bidi w:val="0"/>
        <w:jc w:val="center"/>
        <w:rPr>
          <w:rFonts w:hint="default"/>
        </w:rPr>
      </w:pPr>
      <w:r>
        <w:rPr>
          <w:rStyle w:val="92"/>
          <w:rFonts w:hint="default" w:cs="Times New Roman"/>
          <w:b/>
          <w:bCs/>
          <w:sz w:val="26"/>
          <w:szCs w:val="26"/>
          <w:lang w:val="en-US"/>
        </w:rPr>
        <w:t>BÁO CÁO KIỂM THỬ</w:t>
      </w:r>
    </w:p>
    <w:p w14:paraId="05115561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92"/>
          <w:rFonts w:hint="default" w:ascii="Times New Roman" w:hAnsi="Times New Roman" w:cs="Times New Roman"/>
          <w:b/>
          <w:bCs/>
          <w:sz w:val="26"/>
          <w:szCs w:val="26"/>
        </w:rPr>
        <w:t>1. Giới thiệu</w:t>
      </w:r>
    </w:p>
    <w:p w14:paraId="4761A763">
      <w:pPr>
        <w:pStyle w:val="8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 w:ascii="Times New Roman" w:hAnsi="Times New Roman" w:cs="Times New Roman"/>
          <w:b w:val="0"/>
          <w:bCs w:val="0"/>
          <w:sz w:val="26"/>
          <w:szCs w:val="26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</w:rPr>
        <w:t xml:space="preserve">Báo cáo kiểm thử được thực hiện nhằm đánh giá chất lượng và mức độ đúng đắn của </w:t>
      </w:r>
      <w:r>
        <w:rPr>
          <w:rStyle w:val="92"/>
          <w:rFonts w:hint="default" w:ascii="Times New Roman" w:hAnsi="Times New Roman" w:cs="Times New Roman"/>
          <w:b w:val="0"/>
          <w:bCs w:val="0"/>
          <w:sz w:val="26"/>
          <w:szCs w:val="26"/>
        </w:rPr>
        <w:t>Hệ thống Quản lý Thông tin Tổ chức (Organization Management System)</w:t>
      </w:r>
      <w:r>
        <w:rPr>
          <w:rFonts w:hint="default" w:ascii="Times New Roman" w:hAnsi="Times New Roman" w:cs="Times New Roman"/>
          <w:b w:val="0"/>
          <w:bCs w:val="0"/>
          <w:sz w:val="26"/>
          <w:szCs w:val="26"/>
        </w:rPr>
        <w:t xml:space="preserve">, được xây dựng trên nền tảng </w:t>
      </w:r>
      <w:r>
        <w:rPr>
          <w:rStyle w:val="92"/>
          <w:rFonts w:hint="default" w:ascii="Times New Roman" w:hAnsi="Times New Roman" w:cs="Times New Roman"/>
          <w:b w:val="0"/>
          <w:bCs w:val="0"/>
          <w:sz w:val="26"/>
          <w:szCs w:val="26"/>
        </w:rPr>
        <w:t>Windows Forms (C#)</w:t>
      </w:r>
      <w:r>
        <w:rPr>
          <w:rFonts w:hint="default" w:ascii="Times New Roman" w:hAnsi="Times New Roman" w:cs="Times New Roman"/>
          <w:b w:val="0"/>
          <w:bCs w:val="0"/>
          <w:sz w:val="26"/>
          <w:szCs w:val="26"/>
        </w:rPr>
        <w:t>.</w:t>
      </w:r>
    </w:p>
    <w:p w14:paraId="020A858E">
      <w:pPr>
        <w:pStyle w:val="8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 w:ascii="Times New Roman" w:hAnsi="Times New Roman" w:cs="Times New Roman"/>
          <w:b w:val="0"/>
          <w:bCs w:val="0"/>
          <w:sz w:val="26"/>
          <w:szCs w:val="26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</w:rPr>
        <w:t>Hoạt động kiểm thử tập trung vào:</w:t>
      </w:r>
    </w:p>
    <w:p w14:paraId="0BC51C8A">
      <w:pPr>
        <w:pStyle w:val="8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720"/>
        <w:textAlignment w:val="auto"/>
        <w:rPr>
          <w:rFonts w:hint="default" w:ascii="Times New Roman" w:hAnsi="Times New Roman" w:cs="Times New Roman"/>
          <w:b w:val="0"/>
          <w:bCs w:val="0"/>
          <w:sz w:val="26"/>
          <w:szCs w:val="26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</w:rPr>
        <w:t>Kiểm tra tính hợp lệ của dữ liệu đầu vào</w:t>
      </w:r>
    </w:p>
    <w:p w14:paraId="49864787">
      <w:pPr>
        <w:pStyle w:val="8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720"/>
        <w:textAlignment w:val="auto"/>
        <w:rPr>
          <w:rFonts w:hint="default" w:ascii="Times New Roman" w:hAnsi="Times New Roman" w:cs="Times New Roman"/>
          <w:b w:val="0"/>
          <w:bCs w:val="0"/>
          <w:sz w:val="26"/>
          <w:szCs w:val="26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</w:rPr>
        <w:t>Kiểm tra xử lý nghiệp vụ</w:t>
      </w:r>
    </w:p>
    <w:p w14:paraId="3D25DDBC">
      <w:pPr>
        <w:pStyle w:val="8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720"/>
        <w:textAlignment w:val="auto"/>
        <w:rPr>
          <w:rFonts w:hint="default" w:ascii="Times New Roman" w:hAnsi="Times New Roman" w:cs="Times New Roman"/>
          <w:b w:val="0"/>
          <w:bCs w:val="0"/>
          <w:sz w:val="26"/>
          <w:szCs w:val="26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</w:rPr>
        <w:t xml:space="preserve">Kiểm tra luồng hoạt động giữa các nút chức năng </w:t>
      </w:r>
      <w:r>
        <w:rPr>
          <w:rStyle w:val="92"/>
          <w:rFonts w:hint="default" w:ascii="Times New Roman" w:hAnsi="Times New Roman" w:cs="Times New Roman"/>
          <w:b w:val="0"/>
          <w:bCs w:val="0"/>
          <w:sz w:val="26"/>
          <w:szCs w:val="26"/>
        </w:rPr>
        <w:t>Save – Direction – Back</w:t>
      </w:r>
    </w:p>
    <w:p w14:paraId="53156D8C">
      <w:pPr>
        <w:pStyle w:val="8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</w:rPr>
        <w:t>Mục tiêu của kiểm thử là đảm bảo hệ thống hoạt động đúng logic, ổn định, không phát sinh lỗi</w:t>
      </w: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>.</w:t>
      </w:r>
      <w:bookmarkStart w:id="0" w:name="_GoBack"/>
      <w:bookmarkEnd w:id="0"/>
    </w:p>
    <w:p w14:paraId="4E00A184">
      <w:pPr>
        <w:pStyle w:val="3"/>
        <w:keepNext w:val="0"/>
        <w:keepLines w:val="0"/>
        <w:pageBreakBefore w:val="0"/>
        <w:widowControl/>
        <w:numPr>
          <w:ilvl w:val="0"/>
          <w:numId w:val="1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left"/>
        <w:textAlignment w:val="auto"/>
        <w:rPr>
          <w:rStyle w:val="92"/>
          <w:rFonts w:hint="default" w:ascii="Times New Roman" w:hAnsi="Times New Roman" w:cs="Times New Roman"/>
          <w:b/>
          <w:bCs/>
          <w:sz w:val="26"/>
          <w:szCs w:val="26"/>
        </w:rPr>
      </w:pPr>
      <w:r>
        <w:rPr>
          <w:rStyle w:val="92"/>
          <w:rFonts w:hint="default" w:ascii="Times New Roman" w:hAnsi="Times New Roman" w:cs="Times New Roman"/>
          <w:b/>
          <w:bCs/>
          <w:sz w:val="26"/>
          <w:szCs w:val="26"/>
        </w:rPr>
        <w:t>Môi trường kiểm thử</w:t>
      </w:r>
    </w:p>
    <w:p w14:paraId="0949CD08">
      <w:pPr>
        <w:numPr>
          <w:numId w:val="0"/>
        </w:numP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Hệ điều hành</w:t>
      </w:r>
      <w:r>
        <w:rPr>
          <w:rFonts w:hint="default" w:eastAsia="SimSun" w:cs="Times New Roman"/>
          <w:kern w:val="0"/>
          <w:sz w:val="26"/>
          <w:szCs w:val="26"/>
          <w:lang w:val="en-US" w:eastAsia="zh-CN" w:bidi="ar"/>
        </w:rPr>
        <w:t xml:space="preserve">: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Windows 10</w:t>
      </w:r>
    </w:p>
    <w:p w14:paraId="2A106662">
      <w:pPr>
        <w:numPr>
          <w:numId w:val="0"/>
        </w:numP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IDE</w:t>
      </w:r>
      <w:r>
        <w:rPr>
          <w:rFonts w:hint="default" w:eastAsia="SimSun" w:cs="Times New Roman"/>
          <w:kern w:val="0"/>
          <w:sz w:val="26"/>
          <w:szCs w:val="26"/>
          <w:lang w:val="en-US" w:eastAsia="zh-CN" w:bidi="ar"/>
        </w:rPr>
        <w:t xml:space="preserve">: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Visual Studio 2019</w:t>
      </w:r>
    </w:p>
    <w:p w14:paraId="3A968929">
      <w:pPr>
        <w:numPr>
          <w:numId w:val="0"/>
        </w:numP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Ngôn ngữ lập trình</w:t>
      </w:r>
      <w:r>
        <w:rPr>
          <w:rFonts w:hint="default" w:eastAsia="SimSun" w:cs="Times New Roman"/>
          <w:kern w:val="0"/>
          <w:sz w:val="26"/>
          <w:szCs w:val="26"/>
          <w:lang w:val="en-US" w:eastAsia="zh-CN" w:bidi="ar"/>
        </w:rPr>
        <w:t xml:space="preserve">: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C#</w:t>
      </w:r>
    </w:p>
    <w:p w14:paraId="19F9C2AA">
      <w:pPr>
        <w:numPr>
          <w:numId w:val="0"/>
        </w:numP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Framework</w:t>
      </w:r>
      <w:r>
        <w:rPr>
          <w:rFonts w:hint="default" w:eastAsia="SimSun" w:cs="Times New Roman"/>
          <w:kern w:val="0"/>
          <w:sz w:val="26"/>
          <w:szCs w:val="26"/>
          <w:lang w:val="en-US" w:eastAsia="zh-CN" w:bidi="ar"/>
        </w:rPr>
        <w:t xml:space="preserve">: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.NET Framework 4.7.2</w:t>
      </w:r>
    </w:p>
    <w:p w14:paraId="6EB4B62B">
      <w:pPr>
        <w:numPr>
          <w:numId w:val="0"/>
        </w:numP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Loại ứng dụng</w:t>
      </w:r>
      <w:r>
        <w:rPr>
          <w:rFonts w:hint="default" w:eastAsia="SimSun" w:cs="Times New Roman"/>
          <w:kern w:val="0"/>
          <w:sz w:val="26"/>
          <w:szCs w:val="26"/>
          <w:lang w:val="en-US" w:eastAsia="zh-CN" w:bidi="ar"/>
        </w:rPr>
        <w:t xml:space="preserve">: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Windows Forms</w:t>
      </w:r>
    </w:p>
    <w:p w14:paraId="3007241B">
      <w:pPr>
        <w:numPr>
          <w:numId w:val="0"/>
        </w:numPr>
        <w:rPr>
          <w:rFonts w:hint="default" w:eastAsia="SimSun" w:cs="Times New Roman"/>
          <w:kern w:val="0"/>
          <w:sz w:val="26"/>
          <w:szCs w:val="26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Công cụ kiểm thử</w:t>
      </w:r>
      <w:r>
        <w:rPr>
          <w:rFonts w:hint="default" w:eastAsia="SimSun" w:cs="Times New Roman"/>
          <w:kern w:val="0"/>
          <w:sz w:val="26"/>
          <w:szCs w:val="26"/>
          <w:lang w:val="en-US" w:eastAsia="zh-CN" w:bidi="ar"/>
        </w:rPr>
        <w:t xml:space="preserve">: </w:t>
      </w:r>
      <w:r>
        <w:rPr>
          <w:rFonts w:hint="default" w:eastAsia="SimSun"/>
          <w:kern w:val="0"/>
          <w:sz w:val="26"/>
          <w:szCs w:val="26"/>
          <w:lang w:val="en-US" w:eastAsia="zh-CN"/>
        </w:rPr>
        <w:t>Unit Test Project (.NET Framework)</w:t>
      </w:r>
    </w:p>
    <w:p w14:paraId="36D463C0">
      <w:pPr>
        <w:numPr>
          <w:numId w:val="0"/>
        </w:numP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Cơ sở dữ liệu</w:t>
      </w:r>
      <w:r>
        <w:rPr>
          <w:rFonts w:hint="default" w:eastAsia="SimSun" w:cs="Times New Roman"/>
          <w:kern w:val="0"/>
          <w:sz w:val="26"/>
          <w:szCs w:val="26"/>
          <w:lang w:val="en-US" w:eastAsia="zh-CN" w:bidi="ar"/>
        </w:rPr>
        <w:t xml:space="preserve">: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SQL Server</w:t>
      </w:r>
    </w:p>
    <w:p w14:paraId="4FB8F033">
      <w:pPr>
        <w:numPr>
          <w:numId w:val="0"/>
        </w:numPr>
      </w:pP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Phương pháp kiểm thử</w:t>
      </w:r>
      <w:r>
        <w:rPr>
          <w:rFonts w:hint="default" w:eastAsia="SimSun" w:cs="Times New Roman"/>
          <w:kern w:val="0"/>
          <w:sz w:val="26"/>
          <w:szCs w:val="26"/>
          <w:lang w:val="en-US" w:eastAsia="zh-CN" w:bidi="ar"/>
        </w:rPr>
        <w:t xml:space="preserve">: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Unit Test</w:t>
      </w:r>
    </w:p>
    <w:p w14:paraId="52EF8181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left"/>
        <w:textAlignment w:val="auto"/>
        <w:rPr>
          <w:rStyle w:val="92"/>
          <w:rFonts w:hint="default" w:ascii="Times New Roman" w:hAnsi="Times New Roman" w:cs="Times New Roman"/>
          <w:b/>
          <w:bCs/>
          <w:sz w:val="26"/>
          <w:szCs w:val="26"/>
        </w:rPr>
      </w:pPr>
      <w:r>
        <w:rPr>
          <w:rStyle w:val="92"/>
          <w:rFonts w:hint="default" w:ascii="Times New Roman" w:hAnsi="Times New Roman" w:cs="Times New Roman"/>
          <w:b/>
          <w:bCs/>
          <w:sz w:val="26"/>
          <w:szCs w:val="26"/>
        </w:rPr>
        <w:t>3. Danh sách Test Case</w:t>
      </w:r>
    </w:p>
    <w:p w14:paraId="7EA70E34">
      <w:pPr>
        <w:pStyle w:val="8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left"/>
        <w:textAlignment w:val="auto"/>
        <w:rPr>
          <w:rFonts w:hint="default" w:ascii="Times New Roman" w:hAnsi="Times New Roman" w:eastAsia="SimSun" w:cs="Times New Roman"/>
          <w:b w:val="0"/>
          <w:bCs w:val="0"/>
          <w:sz w:val="26"/>
          <w:szCs w:val="26"/>
        </w:rPr>
      </w:pPr>
      <w:r>
        <w:rPr>
          <w:rFonts w:hint="default" w:ascii="Times New Roman" w:hAnsi="Times New Roman" w:eastAsia="SimSun" w:cs="Times New Roman"/>
          <w:b w:val="0"/>
          <w:bCs w:val="0"/>
          <w:sz w:val="26"/>
          <w:szCs w:val="26"/>
        </w:rPr>
        <w:t xml:space="preserve">Tổng cộng </w:t>
      </w:r>
      <w:r>
        <w:rPr>
          <w:rFonts w:hint="default" w:ascii="Times New Roman" w:hAnsi="Times New Roman" w:eastAsia="SimSun" w:cs="Times New Roman"/>
          <w:b/>
          <w:bCs/>
          <w:sz w:val="26"/>
          <w:szCs w:val="26"/>
        </w:rPr>
        <w:t>20 test case</w:t>
      </w:r>
      <w:r>
        <w:rPr>
          <w:rFonts w:hint="default" w:ascii="Times New Roman" w:hAnsi="Times New Roman" w:eastAsia="SimSun" w:cs="Times New Roman"/>
          <w:b w:val="0"/>
          <w:bCs w:val="0"/>
          <w:sz w:val="26"/>
          <w:szCs w:val="26"/>
        </w:rPr>
        <w:t>, bao gồm:</w:t>
      </w:r>
    </w:p>
    <w:p w14:paraId="05485DCF">
      <w:pPr>
        <w:pStyle w:val="8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left"/>
        <w:textAlignment w:val="auto"/>
        <w:rPr>
          <w:rFonts w:hint="default" w:ascii="Times New Roman" w:hAnsi="Times New Roman" w:eastAsia="SimSun" w:cs="Times New Roman"/>
          <w:b w:val="0"/>
          <w:bCs w:val="0"/>
          <w:sz w:val="26"/>
          <w:szCs w:val="26"/>
        </w:rPr>
      </w:pPr>
      <w:r>
        <w:rPr>
          <w:rFonts w:hint="default" w:ascii="Times New Roman" w:hAnsi="Times New Roman" w:eastAsia="SimSun" w:cs="Times New Roman"/>
          <w:b w:val="0"/>
          <w:bCs w:val="0"/>
          <w:sz w:val="26"/>
          <w:szCs w:val="26"/>
        </w:rPr>
        <w:t>Kiểm thử tính hợp lệ dữ liệu cho các trường:</w:t>
      </w:r>
    </w:p>
    <w:p w14:paraId="5488E31F">
      <w:pPr>
        <w:pStyle w:val="85"/>
        <w:keepNext w:val="0"/>
        <w:keepLines w:val="0"/>
        <w:pageBreakBefore w:val="0"/>
        <w:widowControl/>
        <w:numPr>
          <w:ilvl w:val="0"/>
          <w:numId w:val="1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0" w:leftChars="0" w:hanging="420" w:firstLineChars="0"/>
        <w:jc w:val="left"/>
        <w:textAlignment w:val="auto"/>
        <w:rPr>
          <w:rFonts w:hint="default" w:ascii="Times New Roman" w:hAnsi="Times New Roman" w:eastAsia="SimSun" w:cs="Times New Roman"/>
          <w:b w:val="0"/>
          <w:bCs w:val="0"/>
          <w:sz w:val="26"/>
          <w:szCs w:val="26"/>
        </w:rPr>
      </w:pPr>
      <w:r>
        <w:rPr>
          <w:rFonts w:hint="default" w:ascii="Times New Roman" w:hAnsi="Times New Roman" w:eastAsia="SimSun" w:cs="Times New Roman"/>
          <w:b w:val="0"/>
          <w:bCs w:val="0"/>
          <w:sz w:val="26"/>
          <w:szCs w:val="26"/>
        </w:rPr>
        <w:t>Organization Name</w:t>
      </w:r>
    </w:p>
    <w:p w14:paraId="4D2DECF5">
      <w:pPr>
        <w:pStyle w:val="85"/>
        <w:keepNext w:val="0"/>
        <w:keepLines w:val="0"/>
        <w:pageBreakBefore w:val="0"/>
        <w:widowControl/>
        <w:numPr>
          <w:ilvl w:val="0"/>
          <w:numId w:val="1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0" w:leftChars="0" w:hanging="420" w:firstLineChars="0"/>
        <w:jc w:val="left"/>
        <w:textAlignment w:val="auto"/>
        <w:rPr>
          <w:rFonts w:hint="default" w:ascii="Times New Roman" w:hAnsi="Times New Roman" w:eastAsia="SimSun" w:cs="Times New Roman"/>
          <w:b w:val="0"/>
          <w:bCs w:val="0"/>
          <w:sz w:val="26"/>
          <w:szCs w:val="26"/>
        </w:rPr>
      </w:pPr>
      <w:r>
        <w:rPr>
          <w:rFonts w:hint="default" w:ascii="Times New Roman" w:hAnsi="Times New Roman" w:eastAsia="SimSun" w:cs="Times New Roman"/>
          <w:b w:val="0"/>
          <w:bCs w:val="0"/>
          <w:sz w:val="26"/>
          <w:szCs w:val="26"/>
        </w:rPr>
        <w:t>Short Description</w:t>
      </w:r>
    </w:p>
    <w:p w14:paraId="1500EAF4">
      <w:pPr>
        <w:pStyle w:val="85"/>
        <w:keepNext w:val="0"/>
        <w:keepLines w:val="0"/>
        <w:pageBreakBefore w:val="0"/>
        <w:widowControl/>
        <w:numPr>
          <w:ilvl w:val="0"/>
          <w:numId w:val="1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0" w:leftChars="0" w:hanging="420" w:firstLineChars="0"/>
        <w:jc w:val="left"/>
        <w:textAlignment w:val="auto"/>
        <w:rPr>
          <w:rFonts w:hint="default" w:ascii="Times New Roman" w:hAnsi="Times New Roman" w:eastAsia="SimSun" w:cs="Times New Roman"/>
          <w:b w:val="0"/>
          <w:bCs w:val="0"/>
          <w:sz w:val="26"/>
          <w:szCs w:val="26"/>
        </w:rPr>
      </w:pPr>
      <w:r>
        <w:rPr>
          <w:rFonts w:hint="default" w:ascii="Times New Roman" w:hAnsi="Times New Roman" w:eastAsia="SimSun" w:cs="Times New Roman"/>
          <w:b w:val="0"/>
          <w:bCs w:val="0"/>
          <w:sz w:val="26"/>
          <w:szCs w:val="26"/>
        </w:rPr>
        <w:t xml:space="preserve">Address </w:t>
      </w:r>
    </w:p>
    <w:p w14:paraId="685DB7D1">
      <w:pPr>
        <w:pStyle w:val="85"/>
        <w:keepNext w:val="0"/>
        <w:keepLines w:val="0"/>
        <w:pageBreakBefore w:val="0"/>
        <w:widowControl/>
        <w:numPr>
          <w:ilvl w:val="0"/>
          <w:numId w:val="1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0" w:leftChars="0" w:hanging="420" w:firstLineChars="0"/>
        <w:jc w:val="left"/>
        <w:textAlignment w:val="auto"/>
        <w:rPr>
          <w:rFonts w:hint="default" w:ascii="Times New Roman" w:hAnsi="Times New Roman" w:eastAsia="SimSun" w:cs="Times New Roman"/>
          <w:b w:val="0"/>
          <w:bCs w:val="0"/>
          <w:sz w:val="26"/>
          <w:szCs w:val="26"/>
        </w:rPr>
      </w:pPr>
      <w:r>
        <w:rPr>
          <w:rFonts w:hint="default" w:ascii="Times New Roman" w:hAnsi="Times New Roman" w:eastAsia="SimSun" w:cs="Times New Roman"/>
          <w:b w:val="0"/>
          <w:bCs w:val="0"/>
          <w:sz w:val="26"/>
          <w:szCs w:val="26"/>
        </w:rPr>
        <w:t>Phone</w:t>
      </w:r>
    </w:p>
    <w:p w14:paraId="13922D74">
      <w:pPr>
        <w:pStyle w:val="85"/>
        <w:keepNext w:val="0"/>
        <w:keepLines w:val="0"/>
        <w:pageBreakBefore w:val="0"/>
        <w:widowControl/>
        <w:numPr>
          <w:ilvl w:val="0"/>
          <w:numId w:val="1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0" w:leftChars="0" w:hanging="420" w:firstLineChars="0"/>
        <w:jc w:val="left"/>
        <w:textAlignment w:val="auto"/>
        <w:rPr>
          <w:rFonts w:hint="default" w:ascii="Times New Roman" w:hAnsi="Times New Roman" w:eastAsia="SimSun" w:cs="Times New Roman"/>
          <w:b w:val="0"/>
          <w:bCs w:val="0"/>
          <w:sz w:val="26"/>
          <w:szCs w:val="26"/>
        </w:rPr>
      </w:pPr>
      <w:r>
        <w:rPr>
          <w:rFonts w:hint="default" w:ascii="Times New Roman" w:hAnsi="Times New Roman" w:eastAsia="SimSun" w:cs="Times New Roman"/>
          <w:b w:val="0"/>
          <w:bCs w:val="0"/>
          <w:sz w:val="26"/>
          <w:szCs w:val="26"/>
        </w:rPr>
        <w:t>Business Type</w:t>
      </w:r>
    </w:p>
    <w:p w14:paraId="1F7AB4B6">
      <w:pPr>
        <w:pStyle w:val="85"/>
        <w:keepNext w:val="0"/>
        <w:keepLines w:val="0"/>
        <w:pageBreakBefore w:val="0"/>
        <w:widowControl/>
        <w:numPr>
          <w:ilvl w:val="0"/>
          <w:numId w:val="1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0" w:leftChars="0" w:hanging="420" w:firstLineChars="0"/>
        <w:jc w:val="left"/>
        <w:textAlignment w:val="auto"/>
        <w:rPr>
          <w:rFonts w:hint="default" w:ascii="Times New Roman" w:hAnsi="Times New Roman" w:eastAsia="SimSun" w:cs="Times New Roman"/>
          <w:b w:val="0"/>
          <w:bCs w:val="0"/>
          <w:sz w:val="26"/>
          <w:szCs w:val="26"/>
        </w:rPr>
      </w:pPr>
      <w:r>
        <w:rPr>
          <w:rFonts w:hint="default" w:ascii="Times New Roman" w:hAnsi="Times New Roman" w:eastAsia="SimSun" w:cs="Times New Roman"/>
          <w:b w:val="0"/>
          <w:bCs w:val="0"/>
          <w:sz w:val="26"/>
          <w:szCs w:val="26"/>
        </w:rPr>
        <w:t>Postcode</w:t>
      </w:r>
    </w:p>
    <w:p w14:paraId="7CF4EECB">
      <w:pPr>
        <w:pStyle w:val="8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left"/>
        <w:textAlignment w:val="auto"/>
        <w:rPr>
          <w:rFonts w:hint="default" w:ascii="Times New Roman" w:hAnsi="Times New Roman" w:eastAsia="SimSun" w:cs="Times New Roman"/>
          <w:b w:val="0"/>
          <w:bCs w:val="0"/>
          <w:sz w:val="26"/>
          <w:szCs w:val="26"/>
        </w:rPr>
      </w:pPr>
      <w:r>
        <w:rPr>
          <w:rFonts w:hint="default" w:ascii="Times New Roman" w:hAnsi="Times New Roman" w:eastAsia="SimSun" w:cs="Times New Roman"/>
          <w:b w:val="0"/>
          <w:bCs w:val="0"/>
          <w:sz w:val="26"/>
          <w:szCs w:val="26"/>
        </w:rPr>
        <w:t>Kiểm tra các trường hợp:</w:t>
      </w:r>
    </w:p>
    <w:p w14:paraId="72E62AA1">
      <w:pPr>
        <w:pStyle w:val="8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left"/>
        <w:textAlignment w:val="auto"/>
        <w:rPr>
          <w:rFonts w:hint="default" w:ascii="Times New Roman" w:hAnsi="Times New Roman" w:eastAsia="SimSun" w:cs="Times New Roman"/>
          <w:b w:val="0"/>
          <w:bCs w:val="0"/>
          <w:sz w:val="26"/>
          <w:szCs w:val="26"/>
        </w:rPr>
      </w:pPr>
      <w:r>
        <w:rPr>
          <w:rFonts w:hint="default" w:ascii="Times New Roman" w:hAnsi="Times New Roman" w:eastAsia="SimSun" w:cs="Times New Roman"/>
          <w:b w:val="0"/>
          <w:bCs w:val="0"/>
          <w:sz w:val="26"/>
          <w:szCs w:val="26"/>
        </w:rPr>
        <w:t>Dữ liệu rỗng</w:t>
      </w:r>
    </w:p>
    <w:p w14:paraId="74C4302C">
      <w:pPr>
        <w:pStyle w:val="8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left"/>
        <w:textAlignment w:val="auto"/>
        <w:rPr>
          <w:rFonts w:hint="default" w:ascii="Times New Roman" w:hAnsi="Times New Roman" w:eastAsia="SimSun" w:cs="Times New Roman"/>
          <w:b w:val="0"/>
          <w:bCs w:val="0"/>
          <w:sz w:val="26"/>
          <w:szCs w:val="26"/>
        </w:rPr>
      </w:pPr>
      <w:r>
        <w:rPr>
          <w:rFonts w:hint="default" w:ascii="Times New Roman" w:hAnsi="Times New Roman" w:eastAsia="SimSun" w:cs="Times New Roman"/>
          <w:b w:val="0"/>
          <w:bCs w:val="0"/>
          <w:sz w:val="26"/>
          <w:szCs w:val="26"/>
        </w:rPr>
        <w:t>Dữ liệu không hợp lệ</w:t>
      </w:r>
    </w:p>
    <w:p w14:paraId="63957F08">
      <w:pPr>
        <w:pStyle w:val="8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left"/>
        <w:textAlignment w:val="auto"/>
        <w:rPr>
          <w:rFonts w:hint="default" w:ascii="Times New Roman" w:hAnsi="Times New Roman" w:eastAsia="SimSun" w:cs="Times New Roman"/>
          <w:b w:val="0"/>
          <w:bCs w:val="0"/>
          <w:sz w:val="26"/>
          <w:szCs w:val="26"/>
        </w:rPr>
      </w:pPr>
      <w:r>
        <w:rPr>
          <w:rFonts w:hint="default" w:ascii="Times New Roman" w:hAnsi="Times New Roman" w:eastAsia="SimSun" w:cs="Times New Roman"/>
          <w:b w:val="0"/>
          <w:bCs w:val="0"/>
          <w:sz w:val="26"/>
          <w:szCs w:val="26"/>
        </w:rPr>
        <w:t>Dữ liệu hợp lệ</w:t>
      </w:r>
    </w:p>
    <w:p w14:paraId="720F3523">
      <w:pPr>
        <w:pStyle w:val="8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left"/>
        <w:textAlignment w:val="auto"/>
        <w:rPr>
          <w:rFonts w:hint="default" w:ascii="Times New Roman" w:hAnsi="Times New Roman" w:eastAsia="SimSun" w:cs="Times New Roman"/>
          <w:b w:val="0"/>
          <w:bCs w:val="0"/>
          <w:sz w:val="26"/>
          <w:szCs w:val="26"/>
        </w:rPr>
      </w:pPr>
      <w:r>
        <w:rPr>
          <w:rFonts w:hint="default" w:ascii="Times New Roman" w:hAnsi="Times New Roman" w:eastAsia="SimSun" w:cs="Times New Roman"/>
          <w:b w:val="0"/>
          <w:bCs w:val="0"/>
          <w:sz w:val="26"/>
          <w:szCs w:val="26"/>
        </w:rPr>
        <w:t>Kiểm thử luồng chức năng:</w:t>
      </w:r>
    </w:p>
    <w:p w14:paraId="21075DD8">
      <w:pPr>
        <w:pStyle w:val="85"/>
        <w:keepNext w:val="0"/>
        <w:keepLines w:val="0"/>
        <w:pageBreakBefore w:val="0"/>
        <w:widowControl/>
        <w:numPr>
          <w:ilvl w:val="0"/>
          <w:numId w:val="1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0" w:leftChars="0" w:hanging="420" w:firstLineChars="0"/>
        <w:jc w:val="left"/>
        <w:textAlignment w:val="auto"/>
        <w:rPr>
          <w:rFonts w:hint="default" w:ascii="Times New Roman" w:hAnsi="Times New Roman" w:eastAsia="SimSun" w:cs="Times New Roman"/>
          <w:b w:val="0"/>
          <w:bCs w:val="0"/>
          <w:sz w:val="26"/>
          <w:szCs w:val="26"/>
        </w:rPr>
      </w:pPr>
      <w:r>
        <w:rPr>
          <w:rFonts w:hint="default" w:ascii="Times New Roman" w:hAnsi="Times New Roman" w:eastAsia="SimSun" w:cs="Times New Roman"/>
          <w:b w:val="0"/>
          <w:bCs w:val="0"/>
          <w:sz w:val="26"/>
          <w:szCs w:val="26"/>
        </w:rPr>
        <w:t>Save</w:t>
      </w:r>
    </w:p>
    <w:p w14:paraId="3C4AA828">
      <w:pPr>
        <w:pStyle w:val="85"/>
        <w:keepNext w:val="0"/>
        <w:keepLines w:val="0"/>
        <w:pageBreakBefore w:val="0"/>
        <w:widowControl/>
        <w:numPr>
          <w:ilvl w:val="0"/>
          <w:numId w:val="1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0" w:leftChars="0" w:hanging="420" w:firstLineChars="0"/>
        <w:jc w:val="left"/>
        <w:textAlignment w:val="auto"/>
        <w:rPr>
          <w:rFonts w:hint="default" w:ascii="Times New Roman" w:hAnsi="Times New Roman" w:eastAsia="SimSun" w:cs="Times New Roman"/>
          <w:b w:val="0"/>
          <w:bCs w:val="0"/>
          <w:sz w:val="26"/>
          <w:szCs w:val="26"/>
        </w:rPr>
      </w:pPr>
      <w:r>
        <w:rPr>
          <w:rFonts w:hint="default" w:ascii="Times New Roman" w:hAnsi="Times New Roman" w:eastAsia="SimSun" w:cs="Times New Roman"/>
          <w:b w:val="0"/>
          <w:bCs w:val="0"/>
          <w:sz w:val="26"/>
          <w:szCs w:val="26"/>
        </w:rPr>
        <w:t>Direction</w:t>
      </w:r>
    </w:p>
    <w:p w14:paraId="4B7E03F9">
      <w:pPr>
        <w:pStyle w:val="85"/>
        <w:keepNext w:val="0"/>
        <w:keepLines w:val="0"/>
        <w:pageBreakBefore w:val="0"/>
        <w:widowControl/>
        <w:numPr>
          <w:ilvl w:val="0"/>
          <w:numId w:val="1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0" w:leftChars="0" w:hanging="420" w:firstLineChars="0"/>
        <w:jc w:val="left"/>
        <w:textAlignment w:val="auto"/>
        <w:rPr>
          <w:rFonts w:hint="default" w:ascii="Times New Roman" w:hAnsi="Times New Roman" w:eastAsia="SimSun" w:cs="Times New Roman"/>
          <w:b w:val="0"/>
          <w:bCs w:val="0"/>
          <w:sz w:val="26"/>
          <w:szCs w:val="26"/>
        </w:rPr>
      </w:pPr>
      <w:r>
        <w:rPr>
          <w:rFonts w:hint="default" w:ascii="Times New Roman" w:hAnsi="Times New Roman" w:eastAsia="SimSun" w:cs="Times New Roman"/>
          <w:b w:val="0"/>
          <w:bCs w:val="0"/>
          <w:sz w:val="26"/>
          <w:szCs w:val="26"/>
        </w:rPr>
        <w:t>Back</w:t>
      </w:r>
    </w:p>
    <w:p w14:paraId="07765608">
      <w:pPr>
        <w:pStyle w:val="8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left"/>
        <w:textAlignment w:val="auto"/>
        <w:rPr>
          <w:rFonts w:hint="default" w:ascii="Times New Roman" w:hAnsi="Times New Roman" w:eastAsia="SimSun" w:cs="Times New Roman"/>
          <w:b w:val="0"/>
          <w:bCs w:val="0"/>
          <w:sz w:val="26"/>
          <w:szCs w:val="26"/>
        </w:rPr>
      </w:pPr>
      <w:r>
        <w:rPr>
          <w:rFonts w:hint="default" w:ascii="Times New Roman" w:hAnsi="Times New Roman" w:eastAsia="SimSun" w:cs="Times New Roman"/>
          <w:b w:val="0"/>
          <w:bCs w:val="0"/>
          <w:sz w:val="26"/>
          <w:szCs w:val="26"/>
        </w:rPr>
        <w:t>Kiểm tra:</w:t>
      </w:r>
    </w:p>
    <w:p w14:paraId="51F2EEF1">
      <w:pPr>
        <w:pStyle w:val="8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left"/>
        <w:textAlignment w:val="auto"/>
        <w:rPr>
          <w:rFonts w:hint="default" w:ascii="Times New Roman" w:hAnsi="Times New Roman" w:eastAsia="SimSun" w:cs="Times New Roman"/>
          <w:b w:val="0"/>
          <w:bCs w:val="0"/>
          <w:sz w:val="26"/>
          <w:szCs w:val="26"/>
        </w:rPr>
      </w:pPr>
      <w:r>
        <w:rPr>
          <w:rFonts w:hint="default" w:ascii="Times New Roman" w:hAnsi="Times New Roman" w:eastAsia="SimSun" w:cs="Times New Roman"/>
          <w:b w:val="0"/>
          <w:bCs w:val="0"/>
          <w:sz w:val="26"/>
          <w:szCs w:val="26"/>
        </w:rPr>
        <w:t xml:space="preserve">Save thành công </w:t>
      </w:r>
      <w:r>
        <w:rPr>
          <w:rFonts w:hint="default" w:ascii="Times New Roman" w:hAnsi="Times New Roman" w:eastAsia="SimSun" w:cs="Times New Roman"/>
          <w:b w:val="0"/>
          <w:bCs w:val="0"/>
          <w:sz w:val="26"/>
          <w:szCs w:val="26"/>
          <w:lang w:val="en-US"/>
        </w:rPr>
        <w:t>-&gt;</w:t>
      </w:r>
      <w:r>
        <w:rPr>
          <w:rFonts w:hint="default" w:ascii="Times New Roman" w:hAnsi="Times New Roman" w:eastAsia="SimSun" w:cs="Times New Roman"/>
          <w:b w:val="0"/>
          <w:bCs w:val="0"/>
          <w:sz w:val="26"/>
          <w:szCs w:val="26"/>
        </w:rPr>
        <w:t xml:space="preserve"> cho phép Direction</w:t>
      </w:r>
    </w:p>
    <w:p w14:paraId="3DE1B03E">
      <w:pPr>
        <w:pStyle w:val="8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left"/>
        <w:textAlignment w:val="auto"/>
        <w:rPr>
          <w:rFonts w:hint="default" w:ascii="Times New Roman" w:hAnsi="Times New Roman" w:eastAsia="SimSun" w:cs="Times New Roman"/>
          <w:b w:val="0"/>
          <w:bCs w:val="0"/>
          <w:sz w:val="26"/>
          <w:szCs w:val="26"/>
        </w:rPr>
      </w:pPr>
      <w:r>
        <w:rPr>
          <w:rFonts w:hint="default" w:ascii="Times New Roman" w:hAnsi="Times New Roman" w:eastAsia="SimSun" w:cs="Times New Roman"/>
          <w:b w:val="0"/>
          <w:bCs w:val="0"/>
          <w:sz w:val="26"/>
          <w:szCs w:val="26"/>
        </w:rPr>
        <w:t xml:space="preserve">Chưa Save </w:t>
      </w:r>
      <w:r>
        <w:rPr>
          <w:rFonts w:hint="default" w:ascii="Times New Roman" w:hAnsi="Times New Roman" w:eastAsia="SimSun" w:cs="Times New Roman"/>
          <w:b w:val="0"/>
          <w:bCs w:val="0"/>
          <w:sz w:val="26"/>
          <w:szCs w:val="26"/>
          <w:lang w:val="en-US"/>
        </w:rPr>
        <w:t>-&gt;</w:t>
      </w:r>
      <w:r>
        <w:rPr>
          <w:rFonts w:hint="default" w:ascii="Times New Roman" w:hAnsi="Times New Roman" w:eastAsia="SimSun" w:cs="Times New Roman"/>
          <w:b w:val="0"/>
          <w:bCs w:val="0"/>
          <w:sz w:val="26"/>
          <w:szCs w:val="26"/>
        </w:rPr>
        <w:t xml:space="preserve"> không cho Direction</w:t>
      </w:r>
    </w:p>
    <w:p w14:paraId="536367BD">
      <w:pPr>
        <w:pStyle w:val="8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left"/>
        <w:textAlignment w:val="auto"/>
        <w:rPr>
          <w:rFonts w:hint="default" w:ascii="Times New Roman" w:hAnsi="Times New Roman" w:eastAsia="SimSun" w:cs="Times New Roman"/>
          <w:b w:val="0"/>
          <w:bCs w:val="0"/>
          <w:sz w:val="26"/>
          <w:szCs w:val="26"/>
        </w:rPr>
      </w:pPr>
      <w:r>
        <w:rPr>
          <w:rFonts w:hint="default" w:ascii="Times New Roman" w:hAnsi="Times New Roman" w:eastAsia="SimSun" w:cs="Times New Roman"/>
          <w:b w:val="0"/>
          <w:bCs w:val="0"/>
          <w:sz w:val="26"/>
          <w:szCs w:val="26"/>
        </w:rPr>
        <w:t xml:space="preserve">Save </w:t>
      </w:r>
      <w:r>
        <w:rPr>
          <w:rFonts w:hint="default" w:ascii="Times New Roman" w:hAnsi="Times New Roman" w:eastAsia="SimSun" w:cs="Times New Roman"/>
          <w:b w:val="0"/>
          <w:bCs w:val="0"/>
          <w:sz w:val="26"/>
          <w:szCs w:val="26"/>
          <w:lang w:val="en-US"/>
        </w:rPr>
        <w:t>-&gt;</w:t>
      </w:r>
      <w:r>
        <w:rPr>
          <w:rFonts w:hint="default" w:ascii="Times New Roman" w:hAnsi="Times New Roman" w:eastAsia="SimSun" w:cs="Times New Roman"/>
          <w:b w:val="0"/>
          <w:bCs w:val="0"/>
          <w:sz w:val="26"/>
          <w:szCs w:val="26"/>
        </w:rPr>
        <w:t xml:space="preserve"> Back</w:t>
      </w:r>
    </w:p>
    <w:p w14:paraId="3AE91C2A">
      <w:pPr>
        <w:pStyle w:val="8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left"/>
        <w:textAlignment w:val="auto"/>
        <w:rPr>
          <w:rFonts w:hint="default" w:ascii="Times New Roman" w:hAnsi="Times New Roman" w:eastAsia="SimSun" w:cs="Times New Roman"/>
          <w:b w:val="0"/>
          <w:bCs w:val="0"/>
          <w:sz w:val="26"/>
          <w:szCs w:val="26"/>
        </w:rPr>
      </w:pPr>
      <w:r>
        <w:rPr>
          <w:rFonts w:hint="default" w:ascii="Times New Roman" w:hAnsi="Times New Roman" w:eastAsia="SimSun" w:cs="Times New Roman"/>
          <w:b w:val="0"/>
          <w:bCs w:val="0"/>
          <w:sz w:val="26"/>
          <w:szCs w:val="26"/>
        </w:rPr>
        <w:t xml:space="preserve">Save </w:t>
      </w:r>
      <w:r>
        <w:rPr>
          <w:rFonts w:hint="default" w:ascii="Times New Roman" w:hAnsi="Times New Roman" w:eastAsia="SimSun" w:cs="Times New Roman"/>
          <w:b w:val="0"/>
          <w:bCs w:val="0"/>
          <w:sz w:val="26"/>
          <w:szCs w:val="26"/>
          <w:lang w:val="en-US"/>
        </w:rPr>
        <w:t>-&gt;</w:t>
      </w:r>
      <w:r>
        <w:rPr>
          <w:rFonts w:hint="default" w:ascii="Times New Roman" w:hAnsi="Times New Roman" w:eastAsia="SimSun" w:cs="Times New Roman"/>
          <w:b w:val="0"/>
          <w:bCs w:val="0"/>
          <w:sz w:val="26"/>
          <w:szCs w:val="26"/>
        </w:rPr>
        <w:t xml:space="preserve"> Direction </w:t>
      </w:r>
      <w:r>
        <w:rPr>
          <w:rFonts w:hint="default" w:ascii="Times New Roman" w:hAnsi="Times New Roman" w:eastAsia="SimSun" w:cs="Times New Roman"/>
          <w:b w:val="0"/>
          <w:bCs w:val="0"/>
          <w:sz w:val="26"/>
          <w:szCs w:val="26"/>
          <w:lang w:val="en-US"/>
        </w:rPr>
        <w:t>-&gt;</w:t>
      </w:r>
      <w:r>
        <w:rPr>
          <w:rFonts w:hint="default" w:ascii="Times New Roman" w:hAnsi="Times New Roman" w:eastAsia="SimSun" w:cs="Times New Roman"/>
          <w:b w:val="0"/>
          <w:bCs w:val="0"/>
          <w:sz w:val="26"/>
          <w:szCs w:val="26"/>
        </w:rPr>
        <w:t xml:space="preserve"> Back</w:t>
      </w:r>
    </w:p>
    <w:p w14:paraId="7C2885EE">
      <w:pPr>
        <w:pStyle w:val="8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left"/>
        <w:textAlignment w:val="auto"/>
        <w:rPr>
          <w:rFonts w:hint="default" w:ascii="Times New Roman" w:hAnsi="Times New Roman" w:eastAsia="SimSun" w:cs="Times New Roman"/>
          <w:b w:val="0"/>
          <w:bCs w:val="0"/>
          <w:sz w:val="26"/>
          <w:szCs w:val="26"/>
        </w:rPr>
      </w:pPr>
      <w:r>
        <w:rPr>
          <w:rFonts w:hint="default" w:ascii="Times New Roman" w:hAnsi="Times New Roman" w:eastAsia="SimSun" w:cs="Times New Roman"/>
          <w:b w:val="0"/>
          <w:bCs w:val="0"/>
          <w:sz w:val="26"/>
          <w:szCs w:val="26"/>
        </w:rPr>
        <w:t xml:space="preserve">Save lỗi </w:t>
      </w:r>
      <w:r>
        <w:rPr>
          <w:rFonts w:hint="default" w:ascii="Times New Roman" w:hAnsi="Times New Roman" w:eastAsia="SimSun" w:cs="Times New Roman"/>
          <w:b w:val="0"/>
          <w:bCs w:val="0"/>
          <w:sz w:val="26"/>
          <w:szCs w:val="26"/>
          <w:lang w:val="en-US"/>
        </w:rPr>
        <w:t>-&gt;</w:t>
      </w:r>
      <w:r>
        <w:rPr>
          <w:rFonts w:hint="default" w:ascii="Times New Roman" w:hAnsi="Times New Roman" w:eastAsia="SimSun" w:cs="Times New Roman"/>
          <w:b w:val="0"/>
          <w:bCs w:val="0"/>
          <w:sz w:val="26"/>
          <w:szCs w:val="26"/>
        </w:rPr>
        <w:t xml:space="preserve"> không cho Direction</w:t>
      </w:r>
    </w:p>
    <w:p w14:paraId="366B2FED">
      <w:pPr>
        <w:pStyle w:val="8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left"/>
        <w:textAlignment w:val="auto"/>
        <w:rPr>
          <w:rFonts w:hint="default" w:ascii="Times New Roman" w:hAnsi="Times New Roman" w:eastAsia="SimSu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26"/>
          <w:szCs w:val="26"/>
          <w:lang w:val="en-US"/>
        </w:rPr>
        <w:t xml:space="preserve"> Danh sách Testcase:</w:t>
      </w:r>
    </w:p>
    <w:tbl>
      <w:tblPr>
        <w:tblW w:w="887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1"/>
        <w:gridCol w:w="1269"/>
        <w:gridCol w:w="1564"/>
        <w:gridCol w:w="863"/>
        <w:gridCol w:w="1712"/>
        <w:gridCol w:w="1454"/>
        <w:gridCol w:w="1261"/>
      </w:tblGrid>
      <w:tr w14:paraId="691FF3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0" w:type="auto"/>
            <w:shd w:val="clear"/>
            <w:vAlign w:val="center"/>
          </w:tcPr>
          <w:p w14:paraId="081D82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TC ID</w:t>
            </w:r>
          </w:p>
        </w:tc>
        <w:tc>
          <w:tcPr>
            <w:tcW w:w="0" w:type="auto"/>
            <w:shd w:val="clear"/>
            <w:vAlign w:val="center"/>
          </w:tcPr>
          <w:p w14:paraId="3305A3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Test Name</w:t>
            </w:r>
          </w:p>
        </w:tc>
        <w:tc>
          <w:tcPr>
            <w:tcW w:w="0" w:type="auto"/>
            <w:shd w:val="clear"/>
            <w:vAlign w:val="center"/>
          </w:tcPr>
          <w:p w14:paraId="6A1E80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Input Data</w:t>
            </w:r>
          </w:p>
        </w:tc>
        <w:tc>
          <w:tcPr>
            <w:tcW w:w="0" w:type="auto"/>
            <w:shd w:val="clear"/>
            <w:vAlign w:val="center"/>
          </w:tcPr>
          <w:p w14:paraId="0B48EC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Test Steps</w:t>
            </w:r>
          </w:p>
        </w:tc>
        <w:tc>
          <w:tcPr>
            <w:tcW w:w="0" w:type="auto"/>
            <w:shd w:val="clear"/>
            <w:vAlign w:val="center"/>
          </w:tcPr>
          <w:p w14:paraId="4D7AAE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Expected Result</w:t>
            </w:r>
          </w:p>
        </w:tc>
        <w:tc>
          <w:tcPr>
            <w:tcW w:w="0" w:type="auto"/>
            <w:shd w:val="clear"/>
            <w:vAlign w:val="center"/>
          </w:tcPr>
          <w:p w14:paraId="1A6CC3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Actual Result</w:t>
            </w:r>
          </w:p>
        </w:tc>
        <w:tc>
          <w:tcPr>
            <w:tcW w:w="1262" w:type="dxa"/>
            <w:shd w:val="clear"/>
            <w:vAlign w:val="center"/>
          </w:tcPr>
          <w:p w14:paraId="5A479E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Status</w:t>
            </w:r>
          </w:p>
        </w:tc>
      </w:tr>
      <w:tr w14:paraId="139DD1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0" w:type="auto"/>
            <w:shd w:val="clear"/>
            <w:vAlign w:val="center"/>
          </w:tcPr>
          <w:p w14:paraId="1B36C5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TC01</w:t>
            </w:r>
          </w:p>
        </w:tc>
        <w:tc>
          <w:tcPr>
            <w:tcW w:w="0" w:type="auto"/>
            <w:shd w:val="clear"/>
            <w:vAlign w:val="center"/>
          </w:tcPr>
          <w:p w14:paraId="20A6C2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Empty Org Name</w:t>
            </w:r>
          </w:p>
        </w:tc>
        <w:tc>
          <w:tcPr>
            <w:tcW w:w="0" w:type="auto"/>
            <w:shd w:val="clear"/>
            <w:vAlign w:val="center"/>
          </w:tcPr>
          <w:p w14:paraId="750120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OrgName = ""</w:t>
            </w:r>
          </w:p>
        </w:tc>
        <w:tc>
          <w:tcPr>
            <w:tcW w:w="0" w:type="auto"/>
            <w:shd w:val="clear"/>
            <w:vAlign w:val="center"/>
          </w:tcPr>
          <w:p w14:paraId="40E052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Nhấn Save</w:t>
            </w:r>
          </w:p>
        </w:tc>
        <w:tc>
          <w:tcPr>
            <w:tcW w:w="0" w:type="auto"/>
            <w:shd w:val="clear"/>
            <w:vAlign w:val="center"/>
          </w:tcPr>
          <w:p w14:paraId="4A8323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Báo lỗi org name</w:t>
            </w:r>
          </w:p>
        </w:tc>
        <w:tc>
          <w:tcPr>
            <w:tcW w:w="0" w:type="auto"/>
            <w:shd w:val="clear"/>
            <w:vAlign w:val="center"/>
          </w:tcPr>
          <w:p w14:paraId="0D7786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Như mong đợi</w:t>
            </w:r>
          </w:p>
        </w:tc>
        <w:tc>
          <w:tcPr>
            <w:tcW w:w="1262" w:type="dxa"/>
            <w:shd w:val="clear"/>
            <w:vAlign w:val="center"/>
          </w:tcPr>
          <w:p w14:paraId="76F22F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Pass</w:t>
            </w:r>
          </w:p>
        </w:tc>
      </w:tr>
      <w:tr w14:paraId="7C4F50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0" w:type="auto"/>
            <w:shd w:val="clear"/>
            <w:vAlign w:val="center"/>
          </w:tcPr>
          <w:p w14:paraId="2FB7BB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TC02</w:t>
            </w:r>
          </w:p>
        </w:tc>
        <w:tc>
          <w:tcPr>
            <w:tcW w:w="0" w:type="auto"/>
            <w:shd w:val="clear"/>
            <w:vAlign w:val="center"/>
          </w:tcPr>
          <w:p w14:paraId="43CA6D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Null Org Name</w:t>
            </w:r>
          </w:p>
        </w:tc>
        <w:tc>
          <w:tcPr>
            <w:tcW w:w="0" w:type="auto"/>
            <w:shd w:val="clear"/>
            <w:vAlign w:val="center"/>
          </w:tcPr>
          <w:p w14:paraId="07CC83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OrgName = null</w:t>
            </w:r>
          </w:p>
        </w:tc>
        <w:tc>
          <w:tcPr>
            <w:tcW w:w="0" w:type="auto"/>
            <w:shd w:val="clear"/>
            <w:vAlign w:val="center"/>
          </w:tcPr>
          <w:p w14:paraId="23D39C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Nhấn Save</w:t>
            </w:r>
          </w:p>
        </w:tc>
        <w:tc>
          <w:tcPr>
            <w:tcW w:w="0" w:type="auto"/>
            <w:shd w:val="clear"/>
            <w:vAlign w:val="center"/>
          </w:tcPr>
          <w:p w14:paraId="286CD5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Báo lỗi org name</w:t>
            </w:r>
          </w:p>
        </w:tc>
        <w:tc>
          <w:tcPr>
            <w:tcW w:w="0" w:type="auto"/>
            <w:shd w:val="clear"/>
            <w:vAlign w:val="center"/>
          </w:tcPr>
          <w:p w14:paraId="6FD957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Như mong đợi</w:t>
            </w:r>
          </w:p>
        </w:tc>
        <w:tc>
          <w:tcPr>
            <w:tcW w:w="1262" w:type="dxa"/>
            <w:shd w:val="clear"/>
            <w:vAlign w:val="center"/>
          </w:tcPr>
          <w:p w14:paraId="4DE852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Pass</w:t>
            </w:r>
          </w:p>
        </w:tc>
      </w:tr>
      <w:tr w14:paraId="1BFFF3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0" w:type="auto"/>
            <w:shd w:val="clear"/>
            <w:vAlign w:val="center"/>
          </w:tcPr>
          <w:p w14:paraId="5FBCE6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TC03</w:t>
            </w:r>
          </w:p>
        </w:tc>
        <w:tc>
          <w:tcPr>
            <w:tcW w:w="0" w:type="auto"/>
            <w:shd w:val="clear"/>
            <w:vAlign w:val="center"/>
          </w:tcPr>
          <w:p w14:paraId="439480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Valid Org Name</w:t>
            </w:r>
          </w:p>
        </w:tc>
        <w:tc>
          <w:tcPr>
            <w:tcW w:w="0" w:type="auto"/>
            <w:shd w:val="clear"/>
            <w:vAlign w:val="center"/>
          </w:tcPr>
          <w:p w14:paraId="6FA327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OrgName = ABC</w:t>
            </w:r>
          </w:p>
        </w:tc>
        <w:tc>
          <w:tcPr>
            <w:tcW w:w="0" w:type="auto"/>
            <w:shd w:val="clear"/>
            <w:vAlign w:val="center"/>
          </w:tcPr>
          <w:p w14:paraId="77807B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Nhấn Save</w:t>
            </w:r>
          </w:p>
        </w:tc>
        <w:tc>
          <w:tcPr>
            <w:tcW w:w="0" w:type="auto"/>
            <w:shd w:val="clear"/>
            <w:vAlign w:val="center"/>
          </w:tcPr>
          <w:p w14:paraId="3A7BD8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Không lỗi</w:t>
            </w:r>
          </w:p>
        </w:tc>
        <w:tc>
          <w:tcPr>
            <w:tcW w:w="0" w:type="auto"/>
            <w:shd w:val="clear"/>
            <w:vAlign w:val="center"/>
          </w:tcPr>
          <w:p w14:paraId="46E4C3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Như mong đợi</w:t>
            </w:r>
          </w:p>
        </w:tc>
        <w:tc>
          <w:tcPr>
            <w:tcW w:w="1262" w:type="dxa"/>
            <w:shd w:val="clear"/>
            <w:vAlign w:val="center"/>
          </w:tcPr>
          <w:p w14:paraId="3B4F5A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Pass</w:t>
            </w:r>
          </w:p>
        </w:tc>
      </w:tr>
      <w:tr w14:paraId="25C8FA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0" w:type="auto"/>
            <w:shd w:val="clear"/>
            <w:vAlign w:val="center"/>
          </w:tcPr>
          <w:p w14:paraId="6EACF4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TC04</w:t>
            </w:r>
          </w:p>
        </w:tc>
        <w:tc>
          <w:tcPr>
            <w:tcW w:w="0" w:type="auto"/>
            <w:shd w:val="clear"/>
            <w:vAlign w:val="center"/>
          </w:tcPr>
          <w:p w14:paraId="1D1B70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Empty Short Desc</w:t>
            </w:r>
          </w:p>
        </w:tc>
        <w:tc>
          <w:tcPr>
            <w:tcW w:w="0" w:type="auto"/>
            <w:shd w:val="clear"/>
            <w:vAlign w:val="center"/>
          </w:tcPr>
          <w:p w14:paraId="12AF53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ShortDesc = ""</w:t>
            </w:r>
          </w:p>
        </w:tc>
        <w:tc>
          <w:tcPr>
            <w:tcW w:w="0" w:type="auto"/>
            <w:shd w:val="clear"/>
            <w:vAlign w:val="center"/>
          </w:tcPr>
          <w:p w14:paraId="6EB15E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Nhấn Save</w:t>
            </w:r>
          </w:p>
        </w:tc>
        <w:tc>
          <w:tcPr>
            <w:tcW w:w="0" w:type="auto"/>
            <w:shd w:val="clear"/>
            <w:vAlign w:val="center"/>
          </w:tcPr>
          <w:p w14:paraId="4A8656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Báo lỗi</w:t>
            </w:r>
          </w:p>
        </w:tc>
        <w:tc>
          <w:tcPr>
            <w:tcW w:w="0" w:type="auto"/>
            <w:shd w:val="clear"/>
            <w:vAlign w:val="center"/>
          </w:tcPr>
          <w:p w14:paraId="6380FF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Như mong đợi</w:t>
            </w:r>
          </w:p>
        </w:tc>
        <w:tc>
          <w:tcPr>
            <w:tcW w:w="1262" w:type="dxa"/>
            <w:shd w:val="clear"/>
            <w:vAlign w:val="center"/>
          </w:tcPr>
          <w:p w14:paraId="161546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Pass</w:t>
            </w:r>
          </w:p>
        </w:tc>
      </w:tr>
      <w:tr w14:paraId="5B9AE6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0" w:type="auto"/>
            <w:shd w:val="clear"/>
            <w:vAlign w:val="center"/>
          </w:tcPr>
          <w:p w14:paraId="1D10C4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TC05</w:t>
            </w:r>
          </w:p>
        </w:tc>
        <w:tc>
          <w:tcPr>
            <w:tcW w:w="0" w:type="auto"/>
            <w:shd w:val="clear"/>
            <w:vAlign w:val="center"/>
          </w:tcPr>
          <w:p w14:paraId="00DEA9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Valid Short Desc</w:t>
            </w:r>
          </w:p>
        </w:tc>
        <w:tc>
          <w:tcPr>
            <w:tcW w:w="0" w:type="auto"/>
            <w:shd w:val="clear"/>
            <w:vAlign w:val="center"/>
          </w:tcPr>
          <w:p w14:paraId="306640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ShortDesc = IT</w:t>
            </w:r>
          </w:p>
        </w:tc>
        <w:tc>
          <w:tcPr>
            <w:tcW w:w="0" w:type="auto"/>
            <w:shd w:val="clear"/>
            <w:vAlign w:val="center"/>
          </w:tcPr>
          <w:p w14:paraId="0EB809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Nhấn Save</w:t>
            </w:r>
          </w:p>
        </w:tc>
        <w:tc>
          <w:tcPr>
            <w:tcW w:w="0" w:type="auto"/>
            <w:shd w:val="clear"/>
            <w:vAlign w:val="center"/>
          </w:tcPr>
          <w:p w14:paraId="48DCEF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Không lỗi</w:t>
            </w:r>
          </w:p>
        </w:tc>
        <w:tc>
          <w:tcPr>
            <w:tcW w:w="0" w:type="auto"/>
            <w:shd w:val="clear"/>
            <w:vAlign w:val="center"/>
          </w:tcPr>
          <w:p w14:paraId="06C839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Như mong đợi</w:t>
            </w:r>
          </w:p>
        </w:tc>
        <w:tc>
          <w:tcPr>
            <w:tcW w:w="1262" w:type="dxa"/>
            <w:shd w:val="clear"/>
            <w:vAlign w:val="center"/>
          </w:tcPr>
          <w:p w14:paraId="051236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Pass</w:t>
            </w:r>
          </w:p>
        </w:tc>
      </w:tr>
      <w:tr w14:paraId="7CAADB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0" w:type="auto"/>
            <w:shd w:val="clear"/>
            <w:vAlign w:val="center"/>
          </w:tcPr>
          <w:p w14:paraId="310543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TC06</w:t>
            </w:r>
          </w:p>
        </w:tc>
        <w:tc>
          <w:tcPr>
            <w:tcW w:w="0" w:type="auto"/>
            <w:shd w:val="clear"/>
            <w:vAlign w:val="center"/>
          </w:tcPr>
          <w:p w14:paraId="54441B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Empty Address</w:t>
            </w:r>
          </w:p>
        </w:tc>
        <w:tc>
          <w:tcPr>
            <w:tcW w:w="0" w:type="auto"/>
            <w:shd w:val="clear"/>
            <w:vAlign w:val="center"/>
          </w:tcPr>
          <w:p w14:paraId="4B46A7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Address = ""</w:t>
            </w:r>
          </w:p>
        </w:tc>
        <w:tc>
          <w:tcPr>
            <w:tcW w:w="0" w:type="auto"/>
            <w:shd w:val="clear"/>
            <w:vAlign w:val="center"/>
          </w:tcPr>
          <w:p w14:paraId="5B0DC8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Nhấn Save</w:t>
            </w:r>
          </w:p>
        </w:tc>
        <w:tc>
          <w:tcPr>
            <w:tcW w:w="0" w:type="auto"/>
            <w:shd w:val="clear"/>
            <w:vAlign w:val="center"/>
          </w:tcPr>
          <w:p w14:paraId="5480F1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Báo lỗi</w:t>
            </w:r>
          </w:p>
        </w:tc>
        <w:tc>
          <w:tcPr>
            <w:tcW w:w="0" w:type="auto"/>
            <w:shd w:val="clear"/>
            <w:vAlign w:val="center"/>
          </w:tcPr>
          <w:p w14:paraId="7BA537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Như mong đợi</w:t>
            </w:r>
          </w:p>
        </w:tc>
        <w:tc>
          <w:tcPr>
            <w:tcW w:w="1262" w:type="dxa"/>
            <w:shd w:val="clear"/>
            <w:vAlign w:val="center"/>
          </w:tcPr>
          <w:p w14:paraId="388556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Pass</w:t>
            </w:r>
          </w:p>
        </w:tc>
      </w:tr>
      <w:tr w14:paraId="3CBAC1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0" w:type="auto"/>
            <w:shd w:val="clear"/>
            <w:vAlign w:val="center"/>
          </w:tcPr>
          <w:p w14:paraId="7C5BAA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TC07</w:t>
            </w:r>
          </w:p>
        </w:tc>
        <w:tc>
          <w:tcPr>
            <w:tcW w:w="0" w:type="auto"/>
            <w:shd w:val="clear"/>
            <w:vAlign w:val="center"/>
          </w:tcPr>
          <w:p w14:paraId="11EEDA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Valid Address</w:t>
            </w:r>
          </w:p>
        </w:tc>
        <w:tc>
          <w:tcPr>
            <w:tcW w:w="0" w:type="auto"/>
            <w:shd w:val="clear"/>
            <w:vAlign w:val="center"/>
          </w:tcPr>
          <w:p w14:paraId="29E270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Address = 123 NV A</w:t>
            </w:r>
          </w:p>
        </w:tc>
        <w:tc>
          <w:tcPr>
            <w:tcW w:w="0" w:type="auto"/>
            <w:shd w:val="clear"/>
            <w:vAlign w:val="center"/>
          </w:tcPr>
          <w:p w14:paraId="2A68DA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Nhấn Save</w:t>
            </w:r>
          </w:p>
        </w:tc>
        <w:tc>
          <w:tcPr>
            <w:tcW w:w="0" w:type="auto"/>
            <w:shd w:val="clear"/>
            <w:vAlign w:val="center"/>
          </w:tcPr>
          <w:p w14:paraId="10C76C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Không lỗi</w:t>
            </w:r>
          </w:p>
        </w:tc>
        <w:tc>
          <w:tcPr>
            <w:tcW w:w="0" w:type="auto"/>
            <w:shd w:val="clear"/>
            <w:vAlign w:val="center"/>
          </w:tcPr>
          <w:p w14:paraId="3C36CB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Như mong đợi</w:t>
            </w:r>
          </w:p>
        </w:tc>
        <w:tc>
          <w:tcPr>
            <w:tcW w:w="1262" w:type="dxa"/>
            <w:shd w:val="clear"/>
            <w:vAlign w:val="center"/>
          </w:tcPr>
          <w:p w14:paraId="12450F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Pass</w:t>
            </w:r>
          </w:p>
        </w:tc>
      </w:tr>
      <w:tr w14:paraId="244B08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0" w:type="auto"/>
            <w:shd w:val="clear"/>
            <w:vAlign w:val="center"/>
          </w:tcPr>
          <w:p w14:paraId="0530FE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TC08</w:t>
            </w:r>
          </w:p>
        </w:tc>
        <w:tc>
          <w:tcPr>
            <w:tcW w:w="0" w:type="auto"/>
            <w:shd w:val="clear"/>
            <w:vAlign w:val="center"/>
          </w:tcPr>
          <w:p w14:paraId="50A0EE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Empty Phone</w:t>
            </w:r>
          </w:p>
        </w:tc>
        <w:tc>
          <w:tcPr>
            <w:tcW w:w="0" w:type="auto"/>
            <w:shd w:val="clear"/>
            <w:vAlign w:val="center"/>
          </w:tcPr>
          <w:p w14:paraId="6FFCFC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Phone = ""</w:t>
            </w:r>
          </w:p>
        </w:tc>
        <w:tc>
          <w:tcPr>
            <w:tcW w:w="0" w:type="auto"/>
            <w:shd w:val="clear"/>
            <w:vAlign w:val="center"/>
          </w:tcPr>
          <w:p w14:paraId="61DB9D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Nhấn Save</w:t>
            </w:r>
          </w:p>
        </w:tc>
        <w:tc>
          <w:tcPr>
            <w:tcW w:w="0" w:type="auto"/>
            <w:shd w:val="clear"/>
            <w:vAlign w:val="center"/>
          </w:tcPr>
          <w:p w14:paraId="1D7286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Báo lỗi</w:t>
            </w:r>
          </w:p>
        </w:tc>
        <w:tc>
          <w:tcPr>
            <w:tcW w:w="0" w:type="auto"/>
            <w:shd w:val="clear"/>
            <w:vAlign w:val="center"/>
          </w:tcPr>
          <w:p w14:paraId="04001F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Như mong đợi</w:t>
            </w:r>
          </w:p>
        </w:tc>
        <w:tc>
          <w:tcPr>
            <w:tcW w:w="1262" w:type="dxa"/>
            <w:shd w:val="clear"/>
            <w:vAlign w:val="center"/>
          </w:tcPr>
          <w:p w14:paraId="2D7645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Pass</w:t>
            </w:r>
          </w:p>
        </w:tc>
      </w:tr>
      <w:tr w14:paraId="4B3C60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0" w:type="auto"/>
            <w:shd w:val="clear"/>
            <w:vAlign w:val="center"/>
          </w:tcPr>
          <w:p w14:paraId="39670C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TC09</w:t>
            </w:r>
          </w:p>
        </w:tc>
        <w:tc>
          <w:tcPr>
            <w:tcW w:w="0" w:type="auto"/>
            <w:shd w:val="clear"/>
            <w:vAlign w:val="center"/>
          </w:tcPr>
          <w:p w14:paraId="024BE1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Phone has char</w:t>
            </w:r>
          </w:p>
        </w:tc>
        <w:tc>
          <w:tcPr>
            <w:tcW w:w="0" w:type="auto"/>
            <w:shd w:val="clear"/>
            <w:vAlign w:val="center"/>
          </w:tcPr>
          <w:p w14:paraId="6A57DC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Phone = 09abc</w:t>
            </w:r>
          </w:p>
        </w:tc>
        <w:tc>
          <w:tcPr>
            <w:tcW w:w="0" w:type="auto"/>
            <w:shd w:val="clear"/>
            <w:vAlign w:val="center"/>
          </w:tcPr>
          <w:p w14:paraId="733C51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Nhấn Save</w:t>
            </w:r>
          </w:p>
        </w:tc>
        <w:tc>
          <w:tcPr>
            <w:tcW w:w="0" w:type="auto"/>
            <w:shd w:val="clear"/>
            <w:vAlign w:val="center"/>
          </w:tcPr>
          <w:p w14:paraId="728D8B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Báo lỗi</w:t>
            </w:r>
          </w:p>
        </w:tc>
        <w:tc>
          <w:tcPr>
            <w:tcW w:w="0" w:type="auto"/>
            <w:shd w:val="clear"/>
            <w:vAlign w:val="center"/>
          </w:tcPr>
          <w:p w14:paraId="584F72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Như mong đợi</w:t>
            </w:r>
          </w:p>
        </w:tc>
        <w:tc>
          <w:tcPr>
            <w:tcW w:w="1262" w:type="dxa"/>
            <w:shd w:val="clear"/>
            <w:vAlign w:val="center"/>
          </w:tcPr>
          <w:p w14:paraId="3F88FC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Pass</w:t>
            </w:r>
          </w:p>
        </w:tc>
      </w:tr>
      <w:tr w14:paraId="685B56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0" w:type="auto"/>
            <w:shd w:val="clear"/>
            <w:vAlign w:val="center"/>
          </w:tcPr>
          <w:p w14:paraId="7ADFF2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TC10</w:t>
            </w:r>
          </w:p>
        </w:tc>
        <w:tc>
          <w:tcPr>
            <w:tcW w:w="0" w:type="auto"/>
            <w:shd w:val="clear"/>
            <w:vAlign w:val="center"/>
          </w:tcPr>
          <w:p w14:paraId="67BEC7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Phone too short</w:t>
            </w:r>
          </w:p>
        </w:tc>
        <w:tc>
          <w:tcPr>
            <w:tcW w:w="0" w:type="auto"/>
            <w:shd w:val="clear"/>
            <w:vAlign w:val="center"/>
          </w:tcPr>
          <w:p w14:paraId="0C2AC4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Phone = 12345</w:t>
            </w:r>
          </w:p>
        </w:tc>
        <w:tc>
          <w:tcPr>
            <w:tcW w:w="0" w:type="auto"/>
            <w:shd w:val="clear"/>
            <w:vAlign w:val="center"/>
          </w:tcPr>
          <w:p w14:paraId="1FC895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Nhấn Save</w:t>
            </w:r>
          </w:p>
        </w:tc>
        <w:tc>
          <w:tcPr>
            <w:tcW w:w="0" w:type="auto"/>
            <w:shd w:val="clear"/>
            <w:vAlign w:val="center"/>
          </w:tcPr>
          <w:p w14:paraId="567D75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Báo lỗi</w:t>
            </w:r>
          </w:p>
        </w:tc>
        <w:tc>
          <w:tcPr>
            <w:tcW w:w="0" w:type="auto"/>
            <w:shd w:val="clear"/>
            <w:vAlign w:val="center"/>
          </w:tcPr>
          <w:p w14:paraId="39FE8F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Như mong đợi</w:t>
            </w:r>
          </w:p>
        </w:tc>
        <w:tc>
          <w:tcPr>
            <w:tcW w:w="1262" w:type="dxa"/>
            <w:shd w:val="clear"/>
            <w:vAlign w:val="center"/>
          </w:tcPr>
          <w:p w14:paraId="3F510A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Pass</w:t>
            </w:r>
          </w:p>
        </w:tc>
      </w:tr>
      <w:tr w14:paraId="7DD1DF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0" w:type="auto"/>
            <w:shd w:val="clear"/>
            <w:vAlign w:val="center"/>
          </w:tcPr>
          <w:p w14:paraId="733668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TC11</w:t>
            </w:r>
          </w:p>
        </w:tc>
        <w:tc>
          <w:tcPr>
            <w:tcW w:w="0" w:type="auto"/>
            <w:shd w:val="clear"/>
            <w:vAlign w:val="center"/>
          </w:tcPr>
          <w:p w14:paraId="191BBA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Valid Phone</w:t>
            </w:r>
          </w:p>
        </w:tc>
        <w:tc>
          <w:tcPr>
            <w:tcW w:w="0" w:type="auto"/>
            <w:shd w:val="clear"/>
            <w:vAlign w:val="center"/>
          </w:tcPr>
          <w:p w14:paraId="380553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Phone = 0912345678</w:t>
            </w:r>
          </w:p>
        </w:tc>
        <w:tc>
          <w:tcPr>
            <w:tcW w:w="0" w:type="auto"/>
            <w:shd w:val="clear"/>
            <w:vAlign w:val="center"/>
          </w:tcPr>
          <w:p w14:paraId="795164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Nhấn Save</w:t>
            </w:r>
          </w:p>
        </w:tc>
        <w:tc>
          <w:tcPr>
            <w:tcW w:w="0" w:type="auto"/>
            <w:shd w:val="clear"/>
            <w:vAlign w:val="center"/>
          </w:tcPr>
          <w:p w14:paraId="7193D4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Không lỗi</w:t>
            </w:r>
          </w:p>
        </w:tc>
        <w:tc>
          <w:tcPr>
            <w:tcW w:w="0" w:type="auto"/>
            <w:shd w:val="clear"/>
            <w:vAlign w:val="center"/>
          </w:tcPr>
          <w:p w14:paraId="3B3CB9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Như mong đợi</w:t>
            </w:r>
          </w:p>
        </w:tc>
        <w:tc>
          <w:tcPr>
            <w:tcW w:w="1262" w:type="dxa"/>
            <w:shd w:val="clear"/>
            <w:vAlign w:val="center"/>
          </w:tcPr>
          <w:p w14:paraId="5F0E2E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Pass</w:t>
            </w:r>
          </w:p>
        </w:tc>
      </w:tr>
      <w:tr w14:paraId="1B29DF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0" w:type="auto"/>
            <w:shd w:val="clear"/>
            <w:vAlign w:val="center"/>
          </w:tcPr>
          <w:p w14:paraId="785344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TC12</w:t>
            </w:r>
          </w:p>
        </w:tc>
        <w:tc>
          <w:tcPr>
            <w:tcW w:w="0" w:type="auto"/>
            <w:shd w:val="clear"/>
            <w:vAlign w:val="center"/>
          </w:tcPr>
          <w:p w14:paraId="5E6DC6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Empty Business</w:t>
            </w:r>
          </w:p>
        </w:tc>
        <w:tc>
          <w:tcPr>
            <w:tcW w:w="0" w:type="auto"/>
            <w:shd w:val="clear"/>
            <w:vAlign w:val="center"/>
          </w:tcPr>
          <w:p w14:paraId="01D723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Business = ""</w:t>
            </w:r>
          </w:p>
        </w:tc>
        <w:tc>
          <w:tcPr>
            <w:tcW w:w="0" w:type="auto"/>
            <w:shd w:val="clear"/>
            <w:vAlign w:val="center"/>
          </w:tcPr>
          <w:p w14:paraId="2EEEEE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Nhấn Save</w:t>
            </w:r>
          </w:p>
        </w:tc>
        <w:tc>
          <w:tcPr>
            <w:tcW w:w="0" w:type="auto"/>
            <w:shd w:val="clear"/>
            <w:vAlign w:val="center"/>
          </w:tcPr>
          <w:p w14:paraId="687273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Báo lỗi</w:t>
            </w:r>
          </w:p>
        </w:tc>
        <w:tc>
          <w:tcPr>
            <w:tcW w:w="0" w:type="auto"/>
            <w:shd w:val="clear"/>
            <w:vAlign w:val="center"/>
          </w:tcPr>
          <w:p w14:paraId="10666B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Như mong đợi</w:t>
            </w:r>
          </w:p>
        </w:tc>
        <w:tc>
          <w:tcPr>
            <w:tcW w:w="1262" w:type="dxa"/>
            <w:shd w:val="clear"/>
            <w:vAlign w:val="center"/>
          </w:tcPr>
          <w:p w14:paraId="39C3F4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Pass</w:t>
            </w:r>
          </w:p>
        </w:tc>
      </w:tr>
      <w:tr w14:paraId="34F671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0" w:type="auto"/>
            <w:shd w:val="clear"/>
            <w:vAlign w:val="center"/>
          </w:tcPr>
          <w:p w14:paraId="293951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TC13</w:t>
            </w:r>
          </w:p>
        </w:tc>
        <w:tc>
          <w:tcPr>
            <w:tcW w:w="0" w:type="auto"/>
            <w:shd w:val="clear"/>
            <w:vAlign w:val="center"/>
          </w:tcPr>
          <w:p w14:paraId="2A733D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Valid Business</w:t>
            </w:r>
          </w:p>
        </w:tc>
        <w:tc>
          <w:tcPr>
            <w:tcW w:w="0" w:type="auto"/>
            <w:shd w:val="clear"/>
            <w:vAlign w:val="center"/>
          </w:tcPr>
          <w:p w14:paraId="776162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Business = IT</w:t>
            </w:r>
          </w:p>
        </w:tc>
        <w:tc>
          <w:tcPr>
            <w:tcW w:w="0" w:type="auto"/>
            <w:shd w:val="clear"/>
            <w:vAlign w:val="center"/>
          </w:tcPr>
          <w:p w14:paraId="72AF2E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Nhấn Save</w:t>
            </w:r>
          </w:p>
        </w:tc>
        <w:tc>
          <w:tcPr>
            <w:tcW w:w="0" w:type="auto"/>
            <w:shd w:val="clear"/>
            <w:vAlign w:val="center"/>
          </w:tcPr>
          <w:p w14:paraId="11D486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Không lỗi</w:t>
            </w:r>
          </w:p>
        </w:tc>
        <w:tc>
          <w:tcPr>
            <w:tcW w:w="0" w:type="auto"/>
            <w:shd w:val="clear"/>
            <w:vAlign w:val="center"/>
          </w:tcPr>
          <w:p w14:paraId="0413AD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Như mong đợi</w:t>
            </w:r>
          </w:p>
        </w:tc>
        <w:tc>
          <w:tcPr>
            <w:tcW w:w="1262" w:type="dxa"/>
            <w:shd w:val="clear"/>
            <w:vAlign w:val="center"/>
          </w:tcPr>
          <w:p w14:paraId="108F12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Pass</w:t>
            </w:r>
          </w:p>
        </w:tc>
      </w:tr>
      <w:tr w14:paraId="4B9E6E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0" w:type="auto"/>
            <w:shd w:val="clear"/>
            <w:vAlign w:val="center"/>
          </w:tcPr>
          <w:p w14:paraId="6D08DF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TC14</w:t>
            </w:r>
          </w:p>
        </w:tc>
        <w:tc>
          <w:tcPr>
            <w:tcW w:w="0" w:type="auto"/>
            <w:shd w:val="clear"/>
            <w:vAlign w:val="center"/>
          </w:tcPr>
          <w:p w14:paraId="01F5B8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Empty Postcode</w:t>
            </w:r>
          </w:p>
        </w:tc>
        <w:tc>
          <w:tcPr>
            <w:tcW w:w="0" w:type="auto"/>
            <w:shd w:val="clear"/>
            <w:vAlign w:val="center"/>
          </w:tcPr>
          <w:p w14:paraId="1D9B4E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Postcode = ""</w:t>
            </w:r>
          </w:p>
        </w:tc>
        <w:tc>
          <w:tcPr>
            <w:tcW w:w="0" w:type="auto"/>
            <w:shd w:val="clear"/>
            <w:vAlign w:val="center"/>
          </w:tcPr>
          <w:p w14:paraId="0A8515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Nhấn Save</w:t>
            </w:r>
          </w:p>
        </w:tc>
        <w:tc>
          <w:tcPr>
            <w:tcW w:w="0" w:type="auto"/>
            <w:shd w:val="clear"/>
            <w:vAlign w:val="center"/>
          </w:tcPr>
          <w:p w14:paraId="1AAD67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Báo lỗi</w:t>
            </w:r>
          </w:p>
        </w:tc>
        <w:tc>
          <w:tcPr>
            <w:tcW w:w="0" w:type="auto"/>
            <w:shd w:val="clear"/>
            <w:vAlign w:val="center"/>
          </w:tcPr>
          <w:p w14:paraId="0F7275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Như mong đợi</w:t>
            </w:r>
          </w:p>
        </w:tc>
        <w:tc>
          <w:tcPr>
            <w:tcW w:w="1262" w:type="dxa"/>
            <w:shd w:val="clear"/>
            <w:vAlign w:val="center"/>
          </w:tcPr>
          <w:p w14:paraId="752FE7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Pass</w:t>
            </w:r>
          </w:p>
        </w:tc>
      </w:tr>
      <w:tr w14:paraId="6795B7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0" w:type="auto"/>
            <w:shd w:val="clear"/>
            <w:vAlign w:val="center"/>
          </w:tcPr>
          <w:p w14:paraId="15D224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TC15</w:t>
            </w:r>
          </w:p>
        </w:tc>
        <w:tc>
          <w:tcPr>
            <w:tcW w:w="0" w:type="auto"/>
            <w:shd w:val="clear"/>
            <w:vAlign w:val="center"/>
          </w:tcPr>
          <w:p w14:paraId="67173C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Valid Postcode</w:t>
            </w:r>
          </w:p>
        </w:tc>
        <w:tc>
          <w:tcPr>
            <w:tcW w:w="0" w:type="auto"/>
            <w:shd w:val="clear"/>
            <w:vAlign w:val="center"/>
          </w:tcPr>
          <w:p w14:paraId="71B1B5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Postcode = 700000</w:t>
            </w:r>
          </w:p>
        </w:tc>
        <w:tc>
          <w:tcPr>
            <w:tcW w:w="0" w:type="auto"/>
            <w:shd w:val="clear"/>
            <w:vAlign w:val="center"/>
          </w:tcPr>
          <w:p w14:paraId="7559FB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Nhấn Save</w:t>
            </w:r>
          </w:p>
        </w:tc>
        <w:tc>
          <w:tcPr>
            <w:tcW w:w="0" w:type="auto"/>
            <w:shd w:val="clear"/>
            <w:vAlign w:val="center"/>
          </w:tcPr>
          <w:p w14:paraId="0BEBE2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Không lỗi</w:t>
            </w:r>
          </w:p>
        </w:tc>
        <w:tc>
          <w:tcPr>
            <w:tcW w:w="0" w:type="auto"/>
            <w:shd w:val="clear"/>
            <w:vAlign w:val="center"/>
          </w:tcPr>
          <w:p w14:paraId="4B22DB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Như mong đợi</w:t>
            </w:r>
          </w:p>
        </w:tc>
        <w:tc>
          <w:tcPr>
            <w:tcW w:w="1262" w:type="dxa"/>
            <w:shd w:val="clear"/>
            <w:vAlign w:val="center"/>
          </w:tcPr>
          <w:p w14:paraId="33A213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Pass</w:t>
            </w:r>
          </w:p>
        </w:tc>
      </w:tr>
      <w:tr w14:paraId="628E06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0" w:type="auto"/>
            <w:shd w:val="clear"/>
            <w:vAlign w:val="center"/>
          </w:tcPr>
          <w:p w14:paraId="7AE943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TC16</w:t>
            </w:r>
          </w:p>
        </w:tc>
        <w:tc>
          <w:tcPr>
            <w:tcW w:w="0" w:type="auto"/>
            <w:shd w:val="clear"/>
            <w:vAlign w:val="center"/>
          </w:tcPr>
          <w:p w14:paraId="2F2D28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Flow</w:t>
            </w:r>
          </w:p>
        </w:tc>
        <w:tc>
          <w:tcPr>
            <w:tcW w:w="0" w:type="auto"/>
            <w:shd w:val="clear"/>
            <w:vAlign w:val="center"/>
          </w:tcPr>
          <w:p w14:paraId="3D883C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Dữ liệu hợp lệ</w:t>
            </w:r>
          </w:p>
        </w:tc>
        <w:tc>
          <w:tcPr>
            <w:tcW w:w="0" w:type="auto"/>
            <w:shd w:val="clear"/>
            <w:vAlign w:val="center"/>
          </w:tcPr>
          <w:p w14:paraId="3AC1FA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Mở Form</w:t>
            </w:r>
          </w:p>
        </w:tc>
        <w:tc>
          <w:tcPr>
            <w:tcW w:w="0" w:type="auto"/>
            <w:shd w:val="clear"/>
            <w:vAlign w:val="center"/>
          </w:tcPr>
          <w:p w14:paraId="600311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Nhấn Save -&gt; Direction</w:t>
            </w:r>
          </w:p>
        </w:tc>
        <w:tc>
          <w:tcPr>
            <w:tcW w:w="0" w:type="auto"/>
            <w:shd w:val="clear"/>
            <w:vAlign w:val="center"/>
          </w:tcPr>
          <w:p w14:paraId="608F83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Cho phép Direction</w:t>
            </w:r>
          </w:p>
        </w:tc>
        <w:tc>
          <w:tcPr>
            <w:tcW w:w="1262" w:type="dxa"/>
            <w:shd w:val="clear"/>
            <w:vAlign w:val="center"/>
          </w:tcPr>
          <w:p w14:paraId="2FCEA3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Pass</w:t>
            </w:r>
          </w:p>
        </w:tc>
      </w:tr>
      <w:tr w14:paraId="2F6598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  <w:jc w:val="center"/>
        </w:trPr>
        <w:tc>
          <w:tcPr>
            <w:tcW w:w="0" w:type="auto"/>
            <w:shd w:val="clear"/>
            <w:vAlign w:val="center"/>
          </w:tcPr>
          <w:p w14:paraId="59DCF0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TC17</w:t>
            </w:r>
          </w:p>
        </w:tc>
        <w:tc>
          <w:tcPr>
            <w:tcW w:w="0" w:type="auto"/>
            <w:shd w:val="clear"/>
            <w:vAlign w:val="center"/>
          </w:tcPr>
          <w:p w14:paraId="3B5EB1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Flow</w:t>
            </w:r>
          </w:p>
        </w:tc>
        <w:tc>
          <w:tcPr>
            <w:tcW w:w="0" w:type="auto"/>
            <w:shd w:val="clear"/>
            <w:vAlign w:val="center"/>
          </w:tcPr>
          <w:p w14:paraId="6F9040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Chưa nhập dữ liệu</w:t>
            </w:r>
          </w:p>
        </w:tc>
        <w:tc>
          <w:tcPr>
            <w:tcW w:w="0" w:type="auto"/>
            <w:shd w:val="clear"/>
            <w:vAlign w:val="center"/>
          </w:tcPr>
          <w:p w14:paraId="6EBB88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Mở Form</w:t>
            </w:r>
          </w:p>
        </w:tc>
        <w:tc>
          <w:tcPr>
            <w:tcW w:w="0" w:type="auto"/>
            <w:shd w:val="clear"/>
            <w:vAlign w:val="center"/>
          </w:tcPr>
          <w:p w14:paraId="729585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Nhấn Direction</w:t>
            </w:r>
          </w:p>
        </w:tc>
        <w:tc>
          <w:tcPr>
            <w:tcW w:w="0" w:type="auto"/>
            <w:shd w:val="clear"/>
            <w:vAlign w:val="center"/>
          </w:tcPr>
          <w:p w14:paraId="67FB45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Nút Direction bị disable</w:t>
            </w:r>
          </w:p>
        </w:tc>
        <w:tc>
          <w:tcPr>
            <w:tcW w:w="1262" w:type="dxa"/>
            <w:shd w:val="clear"/>
            <w:vAlign w:val="center"/>
          </w:tcPr>
          <w:p w14:paraId="3EB4E7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Pass</w:t>
            </w:r>
          </w:p>
        </w:tc>
      </w:tr>
      <w:tr w14:paraId="0DFA3A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0" w:type="auto"/>
            <w:shd w:val="clear"/>
            <w:vAlign w:val="center"/>
          </w:tcPr>
          <w:p w14:paraId="68F948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TC18</w:t>
            </w:r>
          </w:p>
        </w:tc>
        <w:tc>
          <w:tcPr>
            <w:tcW w:w="0" w:type="auto"/>
            <w:shd w:val="clear"/>
            <w:vAlign w:val="center"/>
          </w:tcPr>
          <w:p w14:paraId="1696C4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Flow</w:t>
            </w:r>
          </w:p>
        </w:tc>
        <w:tc>
          <w:tcPr>
            <w:tcW w:w="0" w:type="auto"/>
            <w:shd w:val="clear"/>
            <w:vAlign w:val="center"/>
          </w:tcPr>
          <w:p w14:paraId="5A1599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Dữ liệu hợp lệ</w:t>
            </w:r>
          </w:p>
        </w:tc>
        <w:tc>
          <w:tcPr>
            <w:tcW w:w="0" w:type="auto"/>
            <w:shd w:val="clear"/>
            <w:vAlign w:val="center"/>
          </w:tcPr>
          <w:p w14:paraId="070115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Mở Form</w:t>
            </w:r>
          </w:p>
        </w:tc>
        <w:tc>
          <w:tcPr>
            <w:tcW w:w="0" w:type="auto"/>
            <w:shd w:val="clear"/>
            <w:vAlign w:val="center"/>
          </w:tcPr>
          <w:p w14:paraId="46B1B2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Nhấn Save -&gt; Back</w:t>
            </w:r>
          </w:p>
        </w:tc>
        <w:tc>
          <w:tcPr>
            <w:tcW w:w="0" w:type="auto"/>
            <w:shd w:val="clear"/>
            <w:vAlign w:val="center"/>
          </w:tcPr>
          <w:p w14:paraId="6C20F3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Form đóng</w:t>
            </w:r>
          </w:p>
        </w:tc>
        <w:tc>
          <w:tcPr>
            <w:tcW w:w="1262" w:type="dxa"/>
            <w:shd w:val="clear"/>
            <w:vAlign w:val="center"/>
          </w:tcPr>
          <w:p w14:paraId="02AF25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Pass</w:t>
            </w:r>
          </w:p>
        </w:tc>
      </w:tr>
      <w:tr w14:paraId="6E1D6F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  <w:jc w:val="center"/>
        </w:trPr>
        <w:tc>
          <w:tcPr>
            <w:tcW w:w="0" w:type="auto"/>
            <w:shd w:val="clear"/>
            <w:vAlign w:val="center"/>
          </w:tcPr>
          <w:p w14:paraId="4D8BA9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TC19</w:t>
            </w:r>
          </w:p>
        </w:tc>
        <w:tc>
          <w:tcPr>
            <w:tcW w:w="0" w:type="auto"/>
            <w:shd w:val="clear"/>
            <w:vAlign w:val="center"/>
          </w:tcPr>
          <w:p w14:paraId="07C6C6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Flow</w:t>
            </w:r>
          </w:p>
        </w:tc>
        <w:tc>
          <w:tcPr>
            <w:tcW w:w="0" w:type="auto"/>
            <w:shd w:val="clear"/>
            <w:vAlign w:val="center"/>
          </w:tcPr>
          <w:p w14:paraId="7508C0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Dữ liệu hợp lệ</w:t>
            </w:r>
          </w:p>
        </w:tc>
        <w:tc>
          <w:tcPr>
            <w:tcW w:w="0" w:type="auto"/>
            <w:shd w:val="clear"/>
            <w:vAlign w:val="center"/>
          </w:tcPr>
          <w:p w14:paraId="25E7E9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Mở Form</w:t>
            </w:r>
          </w:p>
        </w:tc>
        <w:tc>
          <w:tcPr>
            <w:tcW w:w="0" w:type="auto"/>
            <w:shd w:val="clear"/>
            <w:vAlign w:val="center"/>
          </w:tcPr>
          <w:p w14:paraId="185177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Nhấn Save -&gt; Direction -&gt; Back</w:t>
            </w:r>
          </w:p>
        </w:tc>
        <w:tc>
          <w:tcPr>
            <w:tcW w:w="0" w:type="auto"/>
            <w:shd w:val="clear"/>
            <w:vAlign w:val="center"/>
          </w:tcPr>
          <w:p w14:paraId="441B92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Quay về màn trước</w:t>
            </w:r>
          </w:p>
        </w:tc>
        <w:tc>
          <w:tcPr>
            <w:tcW w:w="1262" w:type="dxa"/>
            <w:shd w:val="clear"/>
            <w:vAlign w:val="center"/>
          </w:tcPr>
          <w:p w14:paraId="3F994B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Pass</w:t>
            </w:r>
          </w:p>
        </w:tc>
      </w:tr>
      <w:tr w14:paraId="243969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0" w:type="auto"/>
            <w:shd w:val="clear"/>
            <w:vAlign w:val="center"/>
          </w:tcPr>
          <w:p w14:paraId="585655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TC20</w:t>
            </w:r>
          </w:p>
        </w:tc>
        <w:tc>
          <w:tcPr>
            <w:tcW w:w="0" w:type="auto"/>
            <w:shd w:val="clear"/>
            <w:vAlign w:val="center"/>
          </w:tcPr>
          <w:p w14:paraId="1CEC64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Flow</w:t>
            </w:r>
          </w:p>
        </w:tc>
        <w:tc>
          <w:tcPr>
            <w:tcW w:w="0" w:type="auto"/>
            <w:shd w:val="clear"/>
            <w:vAlign w:val="center"/>
          </w:tcPr>
          <w:p w14:paraId="1E86FD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Dữ liệu không hợp lệ</w:t>
            </w:r>
          </w:p>
        </w:tc>
        <w:tc>
          <w:tcPr>
            <w:tcW w:w="0" w:type="auto"/>
            <w:shd w:val="clear"/>
            <w:vAlign w:val="center"/>
          </w:tcPr>
          <w:p w14:paraId="0A0815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Mở Form</w:t>
            </w:r>
          </w:p>
        </w:tc>
        <w:tc>
          <w:tcPr>
            <w:tcW w:w="0" w:type="auto"/>
            <w:shd w:val="clear"/>
            <w:vAlign w:val="center"/>
          </w:tcPr>
          <w:p w14:paraId="693650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Nhấn Save -&gt; Direction</w:t>
            </w:r>
          </w:p>
        </w:tc>
        <w:tc>
          <w:tcPr>
            <w:tcW w:w="0" w:type="auto"/>
            <w:shd w:val="clear"/>
            <w:vAlign w:val="center"/>
          </w:tcPr>
          <w:p w14:paraId="538A16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Không cho Direction</w:t>
            </w:r>
          </w:p>
        </w:tc>
        <w:tc>
          <w:tcPr>
            <w:tcW w:w="1262" w:type="dxa"/>
            <w:shd w:val="clear"/>
            <w:vAlign w:val="center"/>
          </w:tcPr>
          <w:p w14:paraId="05EF43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Pass</w:t>
            </w:r>
          </w:p>
        </w:tc>
      </w:tr>
    </w:tbl>
    <w:p w14:paraId="42E21CB4">
      <w:pPr>
        <w:pStyle w:val="8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left"/>
        <w:textAlignment w:val="auto"/>
        <w:rPr>
          <w:rFonts w:hint="default" w:ascii="Times New Roman" w:hAnsi="Times New Roman" w:eastAsia="SimSun" w:cs="Times New Roman"/>
          <w:b w:val="0"/>
          <w:bCs w:val="0"/>
          <w:sz w:val="26"/>
          <w:szCs w:val="26"/>
          <w:lang w:val="en-US"/>
        </w:rPr>
      </w:pPr>
    </w:p>
    <w:p w14:paraId="24FC0BA1">
      <w:pPr>
        <w:pStyle w:val="3"/>
        <w:keepNext w:val="0"/>
        <w:keepLines w:val="0"/>
        <w:pageBreakBefore w:val="0"/>
        <w:widowControl/>
        <w:numPr>
          <w:ilvl w:val="0"/>
          <w:numId w:val="1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left"/>
        <w:textAlignment w:val="auto"/>
        <w:rPr>
          <w:rStyle w:val="92"/>
          <w:rFonts w:hint="default" w:ascii="Times New Roman" w:hAnsi="Times New Roman" w:cs="Times New Roman"/>
          <w:b/>
          <w:bCs/>
          <w:sz w:val="26"/>
          <w:szCs w:val="26"/>
        </w:rPr>
      </w:pPr>
      <w:r>
        <w:rPr>
          <w:rStyle w:val="92"/>
          <w:rFonts w:hint="default" w:ascii="Times New Roman" w:hAnsi="Times New Roman" w:cs="Times New Roman"/>
          <w:b/>
          <w:bCs/>
          <w:sz w:val="26"/>
          <w:szCs w:val="26"/>
        </w:rPr>
        <w:t>Tổng kết kết quả kiểm thử</w:t>
      </w:r>
    </w:p>
    <w:p w14:paraId="35F4FA49">
      <w:pPr>
        <w:numPr>
          <w:numId w:val="0"/>
        </w:numPr>
        <w:rPr>
          <w:rFonts w:hint="default" w:eastAsia="SimSun" w:cs="Times New Roman"/>
          <w:kern w:val="0"/>
          <w:sz w:val="26"/>
          <w:szCs w:val="26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Tổng số test case</w:t>
      </w:r>
      <w:r>
        <w:rPr>
          <w:rFonts w:hint="default" w:eastAsia="SimSun" w:cs="Times New Roman"/>
          <w:kern w:val="0"/>
          <w:sz w:val="26"/>
          <w:szCs w:val="26"/>
          <w:lang w:val="en-US" w:eastAsia="zh-CN" w:bidi="ar"/>
        </w:rPr>
        <w:t>: 20</w:t>
      </w:r>
    </w:p>
    <w:p w14:paraId="6B79F8B4">
      <w:pPr>
        <w:numPr>
          <w:numId w:val="0"/>
        </w:numP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Test case đạt</w:t>
      </w:r>
      <w:r>
        <w:rPr>
          <w:rFonts w:hint="default" w:eastAsia="SimSun" w:cs="Times New Roman"/>
          <w:kern w:val="0"/>
          <w:sz w:val="26"/>
          <w:szCs w:val="26"/>
          <w:lang w:val="en-US" w:eastAsia="zh-CN" w:bidi="ar"/>
        </w:rPr>
        <w:t xml:space="preserve">: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20</w:t>
      </w:r>
    </w:p>
    <w:p w14:paraId="7010315D">
      <w:pPr>
        <w:numPr>
          <w:numId w:val="0"/>
        </w:numP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Test case không đạt</w:t>
      </w:r>
      <w:r>
        <w:rPr>
          <w:rFonts w:hint="default" w:eastAsia="SimSun" w:cs="Times New Roman"/>
          <w:kern w:val="0"/>
          <w:sz w:val="26"/>
          <w:szCs w:val="26"/>
          <w:lang w:val="en-US" w:eastAsia="zh-CN" w:bidi="ar"/>
        </w:rPr>
        <w:t xml:space="preserve">: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0</w:t>
      </w:r>
    </w:p>
    <w:p w14:paraId="1E6018AA">
      <w:pPr>
        <w:numPr>
          <w:numId w:val="0"/>
        </w:numPr>
        <w:rPr>
          <w:rFonts w:hint="default" w:eastAsia="SimSun" w:cs="Times New Roman"/>
          <w:kern w:val="0"/>
          <w:sz w:val="26"/>
          <w:szCs w:val="26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Test case lỗi</w:t>
      </w:r>
      <w:r>
        <w:rPr>
          <w:rFonts w:hint="default" w:eastAsia="SimSun" w:cs="Times New Roman"/>
          <w:kern w:val="0"/>
          <w:sz w:val="26"/>
          <w:szCs w:val="26"/>
          <w:lang w:val="en-US" w:eastAsia="zh-CN" w:bidi="ar"/>
        </w:rPr>
        <w:t>: 0</w:t>
      </w:r>
    </w:p>
    <w:p w14:paraId="210F1656">
      <w:pPr>
        <w:numPr>
          <w:numId w:val="0"/>
        </w:numPr>
        <w:rPr>
          <w:rFonts w:hint="default" w:eastAsia="SimSun" w:cs="Times New Roman"/>
          <w:kern w:val="0"/>
          <w:sz w:val="26"/>
          <w:szCs w:val="26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Tỷ lệ đạt</w:t>
      </w:r>
      <w:r>
        <w:rPr>
          <w:rFonts w:hint="default" w:eastAsia="SimSun" w:cs="Times New Roman"/>
          <w:kern w:val="0"/>
          <w:sz w:val="26"/>
          <w:szCs w:val="26"/>
          <w:lang w:val="en-US" w:eastAsia="zh-CN" w:bidi="ar"/>
        </w:rPr>
        <w:t xml:space="preserve">: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100%</w:t>
      </w:r>
    </w:p>
    <w:p w14:paraId="335BD234">
      <w:pPr>
        <w:pStyle w:val="3"/>
        <w:keepNext w:val="0"/>
        <w:keepLines w:val="0"/>
        <w:pageBreakBefore w:val="0"/>
        <w:widowControl/>
        <w:numPr>
          <w:ilvl w:val="0"/>
          <w:numId w:val="1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left"/>
        <w:textAlignment w:val="auto"/>
        <w:rPr>
          <w:rStyle w:val="92"/>
          <w:rFonts w:hint="default" w:ascii="Times New Roman" w:hAnsi="Times New Roman" w:cs="Times New Roman"/>
          <w:b/>
          <w:bCs/>
          <w:sz w:val="26"/>
          <w:szCs w:val="26"/>
        </w:rPr>
      </w:pPr>
      <w:r>
        <w:rPr>
          <w:rStyle w:val="92"/>
          <w:rFonts w:hint="default" w:ascii="Times New Roman" w:hAnsi="Times New Roman" w:cs="Times New Roman"/>
          <w:b/>
          <w:bCs/>
          <w:sz w:val="26"/>
          <w:szCs w:val="26"/>
        </w:rPr>
        <w:t>Nhận xét và đề xuất cải tiến</w:t>
      </w:r>
    </w:p>
    <w:p w14:paraId="7DA2D641">
      <w:pPr>
        <w:pStyle w:val="8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left"/>
        <w:textAlignment w:val="auto"/>
        <w:rPr>
          <w:rFonts w:hint="default" w:ascii="Times New Roman" w:hAnsi="Times New Roman" w:eastAsia="SimSu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6"/>
          <w:szCs w:val="26"/>
        </w:rPr>
        <w:t>Nhận xét</w:t>
      </w:r>
      <w:r>
        <w:rPr>
          <w:rFonts w:hint="default" w:ascii="Times New Roman" w:hAnsi="Times New Roman" w:eastAsia="SimSun" w:cs="Times New Roman"/>
          <w:b/>
          <w:bCs/>
          <w:sz w:val="26"/>
          <w:szCs w:val="26"/>
          <w:lang w:val="en-US"/>
        </w:rPr>
        <w:t xml:space="preserve">: </w:t>
      </w:r>
    </w:p>
    <w:p w14:paraId="2412B926">
      <w:pPr>
        <w:pStyle w:val="8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left"/>
        <w:textAlignment w:val="auto"/>
        <w:rPr>
          <w:rFonts w:hint="default" w:ascii="Times New Roman" w:hAnsi="Times New Roman" w:eastAsia="SimSun" w:cs="Times New Roman"/>
          <w:b w:val="0"/>
          <w:bCs w:val="0"/>
          <w:sz w:val="26"/>
          <w:szCs w:val="26"/>
        </w:rPr>
      </w:pPr>
      <w:r>
        <w:rPr>
          <w:rFonts w:hint="default" w:ascii="Times New Roman" w:hAnsi="Times New Roman" w:eastAsia="SimSun" w:cs="Times New Roman"/>
          <w:b w:val="0"/>
          <w:bCs w:val="0"/>
          <w:sz w:val="26"/>
          <w:szCs w:val="26"/>
          <w:lang w:val="en-US"/>
        </w:rPr>
        <w:t xml:space="preserve">- </w:t>
      </w:r>
      <w:r>
        <w:rPr>
          <w:rFonts w:hint="default" w:ascii="Times New Roman" w:hAnsi="Times New Roman" w:eastAsia="SimSun" w:cs="Times New Roman"/>
          <w:b w:val="0"/>
          <w:bCs w:val="0"/>
          <w:sz w:val="26"/>
          <w:szCs w:val="26"/>
        </w:rPr>
        <w:t>Hệ thống xử lý tốt dữ liệu đầu vào.</w:t>
      </w:r>
    </w:p>
    <w:p w14:paraId="342A362C">
      <w:pPr>
        <w:pStyle w:val="8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left"/>
        <w:textAlignment w:val="auto"/>
        <w:rPr>
          <w:rFonts w:hint="default" w:ascii="Times New Roman" w:hAnsi="Times New Roman" w:eastAsia="SimSun" w:cs="Times New Roman"/>
          <w:b w:val="0"/>
          <w:bCs w:val="0"/>
          <w:sz w:val="26"/>
          <w:szCs w:val="26"/>
        </w:rPr>
      </w:pPr>
      <w:r>
        <w:rPr>
          <w:rFonts w:hint="default" w:ascii="Times New Roman" w:hAnsi="Times New Roman" w:eastAsia="SimSun" w:cs="Times New Roman"/>
          <w:b w:val="0"/>
          <w:bCs w:val="0"/>
          <w:sz w:val="26"/>
          <w:szCs w:val="26"/>
          <w:lang w:val="en-US"/>
        </w:rPr>
        <w:t xml:space="preserve">- </w:t>
      </w:r>
      <w:r>
        <w:rPr>
          <w:rFonts w:hint="default" w:ascii="Times New Roman" w:hAnsi="Times New Roman" w:eastAsia="SimSun" w:cs="Times New Roman"/>
          <w:b w:val="0"/>
          <w:bCs w:val="0"/>
          <w:sz w:val="26"/>
          <w:szCs w:val="26"/>
        </w:rPr>
        <w:t>Logic kiểm tra dữ liệu được thực hiện đúng.</w:t>
      </w:r>
    </w:p>
    <w:p w14:paraId="5060B31E">
      <w:pPr>
        <w:pStyle w:val="8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left"/>
        <w:textAlignment w:val="auto"/>
        <w:rPr>
          <w:rFonts w:hint="default" w:ascii="Times New Roman" w:hAnsi="Times New Roman" w:eastAsia="SimSun" w:cs="Times New Roman"/>
          <w:b w:val="0"/>
          <w:bCs w:val="0"/>
          <w:sz w:val="26"/>
          <w:szCs w:val="26"/>
        </w:rPr>
      </w:pPr>
      <w:r>
        <w:rPr>
          <w:rFonts w:hint="default" w:ascii="Times New Roman" w:hAnsi="Times New Roman" w:eastAsia="SimSun" w:cs="Times New Roman"/>
          <w:b w:val="0"/>
          <w:bCs w:val="0"/>
          <w:sz w:val="26"/>
          <w:szCs w:val="26"/>
          <w:lang w:val="en-US"/>
        </w:rPr>
        <w:t xml:space="preserve">- </w:t>
      </w:r>
      <w:r>
        <w:rPr>
          <w:rFonts w:hint="default" w:ascii="Times New Roman" w:hAnsi="Times New Roman" w:eastAsia="SimSun" w:cs="Times New Roman"/>
          <w:b w:val="0"/>
          <w:bCs w:val="0"/>
          <w:sz w:val="26"/>
          <w:szCs w:val="26"/>
        </w:rPr>
        <w:t>Luồng chức năng giữa các nút Save – Direction – Back hoạt động đúng trình tự.</w:t>
      </w:r>
    </w:p>
    <w:p w14:paraId="68D0D454">
      <w:pPr>
        <w:pStyle w:val="8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left"/>
        <w:textAlignment w:val="auto"/>
        <w:rPr>
          <w:rFonts w:hint="default" w:ascii="Times New Roman" w:hAnsi="Times New Roman" w:eastAsia="SimSun" w:cs="Times New Roman"/>
          <w:b w:val="0"/>
          <w:bCs w:val="0"/>
          <w:sz w:val="26"/>
          <w:szCs w:val="26"/>
        </w:rPr>
      </w:pPr>
      <w:r>
        <w:rPr>
          <w:rFonts w:hint="default" w:ascii="Times New Roman" w:hAnsi="Times New Roman" w:eastAsia="SimSun" w:cs="Times New Roman"/>
          <w:b w:val="0"/>
          <w:bCs w:val="0"/>
          <w:sz w:val="26"/>
          <w:szCs w:val="26"/>
          <w:lang w:val="en-US"/>
        </w:rPr>
        <w:t xml:space="preserve">- </w:t>
      </w:r>
      <w:r>
        <w:rPr>
          <w:rFonts w:hint="default" w:ascii="Times New Roman" w:hAnsi="Times New Roman" w:eastAsia="SimSun" w:cs="Times New Roman"/>
          <w:b w:val="0"/>
          <w:bCs w:val="0"/>
          <w:sz w:val="26"/>
          <w:szCs w:val="26"/>
        </w:rPr>
        <w:t>Kiến trúc chương trình rõ ràng, dễ kiểm thử.</w:t>
      </w:r>
    </w:p>
    <w:p w14:paraId="580A8C51">
      <w:pPr>
        <w:pStyle w:val="8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left"/>
        <w:textAlignment w:val="auto"/>
        <w:rPr>
          <w:rFonts w:hint="default" w:ascii="Times New Roman" w:hAnsi="Times New Roman" w:eastAsia="SimSu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6"/>
          <w:szCs w:val="26"/>
        </w:rPr>
        <w:t>Đề xuất cải tiến</w:t>
      </w:r>
      <w:r>
        <w:rPr>
          <w:rFonts w:hint="default" w:ascii="Times New Roman" w:hAnsi="Times New Roman" w:eastAsia="SimSun" w:cs="Times New Roman"/>
          <w:b/>
          <w:bCs/>
          <w:sz w:val="26"/>
          <w:szCs w:val="26"/>
          <w:lang w:val="en-US"/>
        </w:rPr>
        <w:t xml:space="preserve">: </w:t>
      </w:r>
    </w:p>
    <w:p w14:paraId="5EA4B75F">
      <w:pPr>
        <w:pStyle w:val="8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left"/>
        <w:textAlignment w:val="auto"/>
        <w:rPr>
          <w:rFonts w:hint="default" w:ascii="Times New Roman" w:hAnsi="Times New Roman" w:eastAsia="SimSun" w:cs="Times New Roman"/>
          <w:b w:val="0"/>
          <w:bCs w:val="0"/>
          <w:sz w:val="26"/>
          <w:szCs w:val="26"/>
        </w:rPr>
      </w:pPr>
      <w:r>
        <w:rPr>
          <w:rFonts w:hint="default" w:ascii="Times New Roman" w:hAnsi="Times New Roman" w:eastAsia="SimSun" w:cs="Times New Roman"/>
          <w:b w:val="0"/>
          <w:bCs w:val="0"/>
          <w:sz w:val="26"/>
          <w:szCs w:val="26"/>
          <w:lang w:val="en-US"/>
        </w:rPr>
        <w:t xml:space="preserve">- </w:t>
      </w:r>
      <w:r>
        <w:rPr>
          <w:rFonts w:hint="default" w:ascii="Times New Roman" w:hAnsi="Times New Roman" w:eastAsia="SimSun" w:cs="Times New Roman"/>
          <w:b w:val="0"/>
          <w:bCs w:val="0"/>
          <w:sz w:val="26"/>
          <w:szCs w:val="26"/>
        </w:rPr>
        <w:t>Bổ sung thông báo lỗi chi tiết hơn cho từng trường dữ liệu</w:t>
      </w:r>
    </w:p>
    <w:p w14:paraId="0C61F30F">
      <w:pPr>
        <w:pStyle w:val="8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left"/>
        <w:textAlignment w:val="auto"/>
        <w:rPr>
          <w:rFonts w:hint="default" w:ascii="Times New Roman" w:hAnsi="Times New Roman" w:eastAsia="SimSun" w:cs="Times New Roman"/>
          <w:b w:val="0"/>
          <w:bCs w:val="0"/>
          <w:sz w:val="26"/>
          <w:szCs w:val="26"/>
        </w:rPr>
      </w:pPr>
      <w:r>
        <w:rPr>
          <w:rFonts w:hint="default" w:ascii="Times New Roman" w:hAnsi="Times New Roman" w:eastAsia="SimSun" w:cs="Times New Roman"/>
          <w:b w:val="0"/>
          <w:bCs w:val="0"/>
          <w:sz w:val="26"/>
          <w:szCs w:val="26"/>
          <w:lang w:val="en-US"/>
        </w:rPr>
        <w:t xml:space="preserve">- </w:t>
      </w:r>
      <w:r>
        <w:rPr>
          <w:rFonts w:hint="default" w:ascii="Times New Roman" w:hAnsi="Times New Roman" w:eastAsia="SimSun" w:cs="Times New Roman"/>
          <w:b w:val="0"/>
          <w:bCs w:val="0"/>
          <w:sz w:val="26"/>
          <w:szCs w:val="26"/>
        </w:rPr>
        <w:t>Chuẩn hóa thông báo lỗi theo một định dạng thống nhất.</w:t>
      </w:r>
    </w:p>
    <w:p w14:paraId="0B7DFDDC">
      <w:pPr>
        <w:pStyle w:val="8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left"/>
        <w:textAlignment w:val="auto"/>
        <w:rPr>
          <w:rFonts w:hint="default" w:ascii="Times New Roman" w:hAnsi="Times New Roman" w:eastAsia="SimSun" w:cs="Times New Roman"/>
          <w:b w:val="0"/>
          <w:bCs w:val="0"/>
          <w:sz w:val="26"/>
          <w:szCs w:val="26"/>
        </w:rPr>
      </w:pPr>
      <w:r>
        <w:rPr>
          <w:rFonts w:hint="default" w:ascii="Times New Roman" w:hAnsi="Times New Roman" w:eastAsia="SimSun" w:cs="Times New Roman"/>
          <w:b w:val="0"/>
          <w:bCs w:val="0"/>
          <w:sz w:val="26"/>
          <w:szCs w:val="26"/>
          <w:lang w:val="en-US"/>
        </w:rPr>
        <w:t xml:space="preserve">- </w:t>
      </w:r>
      <w:r>
        <w:rPr>
          <w:rFonts w:hint="default" w:ascii="Times New Roman" w:hAnsi="Times New Roman" w:eastAsia="SimSun" w:cs="Times New Roman"/>
          <w:b w:val="0"/>
          <w:bCs w:val="0"/>
          <w:sz w:val="26"/>
          <w:szCs w:val="26"/>
        </w:rPr>
        <w:t>Tách riêng tầng giao diện (UI) và tầng xử lý nghiệp vụ (Business Logic).</w:t>
      </w:r>
    </w:p>
    <w:p w14:paraId="194AF1CE">
      <w:pPr>
        <w:pStyle w:val="8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left"/>
        <w:textAlignment w:val="auto"/>
        <w:rPr>
          <w:rFonts w:hint="default" w:ascii="Times New Roman" w:hAnsi="Times New Roman" w:eastAsia="SimSun" w:cs="Times New Roman"/>
          <w:b w:val="0"/>
          <w:bCs w:val="0"/>
          <w:sz w:val="26"/>
          <w:szCs w:val="26"/>
        </w:rPr>
      </w:pPr>
      <w:r>
        <w:rPr>
          <w:rFonts w:hint="default" w:ascii="Times New Roman" w:hAnsi="Times New Roman" w:eastAsia="SimSun" w:cs="Times New Roman"/>
          <w:b w:val="0"/>
          <w:bCs w:val="0"/>
          <w:sz w:val="26"/>
          <w:szCs w:val="26"/>
          <w:lang w:val="en-US"/>
        </w:rPr>
        <w:t xml:space="preserve">- </w:t>
      </w:r>
      <w:r>
        <w:rPr>
          <w:rFonts w:hint="default" w:ascii="Times New Roman" w:hAnsi="Times New Roman" w:eastAsia="SimSun" w:cs="Times New Roman"/>
          <w:b w:val="0"/>
          <w:bCs w:val="0"/>
          <w:sz w:val="26"/>
          <w:szCs w:val="26"/>
        </w:rPr>
        <w:t>Mở rộng thêm các test case cho:</w:t>
      </w:r>
    </w:p>
    <w:p w14:paraId="7FFDEB9B">
      <w:pPr>
        <w:pStyle w:val="85"/>
        <w:keepNext w:val="0"/>
        <w:keepLines w:val="0"/>
        <w:pageBreakBefore w:val="0"/>
        <w:widowControl/>
        <w:numPr>
          <w:ilvl w:val="0"/>
          <w:numId w:val="1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780" w:leftChars="0" w:hanging="420" w:firstLineChars="0"/>
        <w:jc w:val="left"/>
        <w:textAlignment w:val="auto"/>
        <w:rPr>
          <w:rFonts w:hint="default" w:ascii="Times New Roman" w:hAnsi="Times New Roman" w:eastAsia="SimSun" w:cs="Times New Roman"/>
          <w:b w:val="0"/>
          <w:bCs w:val="0"/>
          <w:sz w:val="26"/>
          <w:szCs w:val="26"/>
        </w:rPr>
      </w:pPr>
      <w:r>
        <w:rPr>
          <w:rFonts w:hint="default" w:ascii="Times New Roman" w:hAnsi="Times New Roman" w:eastAsia="SimSun" w:cs="Times New Roman"/>
          <w:b w:val="0"/>
          <w:bCs w:val="0"/>
          <w:sz w:val="26"/>
          <w:szCs w:val="26"/>
        </w:rPr>
        <w:t>Dữ liệu dài</w:t>
      </w:r>
    </w:p>
    <w:p w14:paraId="6E43D77B">
      <w:pPr>
        <w:pStyle w:val="85"/>
        <w:keepNext w:val="0"/>
        <w:keepLines w:val="0"/>
        <w:pageBreakBefore w:val="0"/>
        <w:widowControl/>
        <w:numPr>
          <w:ilvl w:val="0"/>
          <w:numId w:val="1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780" w:leftChars="0" w:hanging="420" w:firstLineChars="0"/>
        <w:jc w:val="left"/>
        <w:textAlignment w:val="auto"/>
        <w:rPr>
          <w:rFonts w:hint="default" w:ascii="Times New Roman" w:hAnsi="Times New Roman" w:eastAsia="SimSun" w:cs="Times New Roman"/>
          <w:b w:val="0"/>
          <w:bCs w:val="0"/>
          <w:sz w:val="26"/>
          <w:szCs w:val="26"/>
        </w:rPr>
      </w:pPr>
      <w:r>
        <w:rPr>
          <w:rFonts w:hint="default" w:ascii="Times New Roman" w:hAnsi="Times New Roman" w:eastAsia="SimSun" w:cs="Times New Roman"/>
          <w:b w:val="0"/>
          <w:bCs w:val="0"/>
          <w:sz w:val="26"/>
          <w:szCs w:val="26"/>
        </w:rPr>
        <w:t>Ký tự đặc biệt</w:t>
      </w:r>
    </w:p>
    <w:p w14:paraId="1B046ACB">
      <w:pPr>
        <w:pStyle w:val="85"/>
        <w:keepNext w:val="0"/>
        <w:keepLines w:val="0"/>
        <w:pageBreakBefore w:val="0"/>
        <w:widowControl/>
        <w:numPr>
          <w:ilvl w:val="0"/>
          <w:numId w:val="1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780" w:leftChars="0" w:hanging="420" w:firstLineChars="0"/>
        <w:jc w:val="left"/>
        <w:textAlignment w:val="auto"/>
        <w:rPr>
          <w:rFonts w:hint="default" w:ascii="Times New Roman" w:hAnsi="Times New Roman" w:eastAsia="SimSun" w:cs="Times New Roman"/>
          <w:b w:val="0"/>
          <w:bCs w:val="0"/>
          <w:sz w:val="26"/>
          <w:szCs w:val="26"/>
        </w:rPr>
      </w:pPr>
      <w:r>
        <w:rPr>
          <w:rFonts w:hint="default" w:ascii="Times New Roman" w:hAnsi="Times New Roman" w:eastAsia="SimSun" w:cs="Times New Roman"/>
          <w:b w:val="0"/>
          <w:bCs w:val="0"/>
          <w:sz w:val="26"/>
          <w:szCs w:val="26"/>
        </w:rPr>
        <w:t>Trường hợp nhập sai định dạng nâng cao</w:t>
      </w:r>
    </w:p>
    <w:p w14:paraId="38FCB2F2">
      <w:pPr>
        <w:pStyle w:val="8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left"/>
        <w:textAlignment w:val="auto"/>
        <w:rPr>
          <w:rFonts w:hint="default" w:ascii="Times New Roman" w:hAnsi="Times New Roman" w:eastAsia="SimSun" w:cs="Times New Roman"/>
          <w:b w:val="0"/>
          <w:bCs w:val="0"/>
          <w:sz w:val="26"/>
          <w:szCs w:val="26"/>
        </w:rPr>
      </w:pPr>
      <w:r>
        <w:rPr>
          <w:rFonts w:hint="default" w:ascii="Times New Roman" w:hAnsi="Times New Roman" w:eastAsia="SimSun" w:cs="Times New Roman"/>
          <w:b w:val="0"/>
          <w:bCs w:val="0"/>
          <w:sz w:val="26"/>
          <w:szCs w:val="26"/>
          <w:lang w:val="en-US"/>
        </w:rPr>
        <w:t xml:space="preserve">- </w:t>
      </w:r>
      <w:r>
        <w:rPr>
          <w:rFonts w:hint="default" w:ascii="Times New Roman" w:hAnsi="Times New Roman" w:eastAsia="SimSun" w:cs="Times New Roman"/>
          <w:b w:val="0"/>
          <w:bCs w:val="0"/>
          <w:sz w:val="26"/>
          <w:szCs w:val="26"/>
        </w:rPr>
        <w:t>Áp dụng thêm các công cụ kiểm thử tự động trong các giai đoạn phát triển tiếp theo.</w:t>
      </w:r>
    </w:p>
    <w:p w14:paraId="1FD5FD1D">
      <w:pPr>
        <w:rPr>
          <w:rFonts w:hint="default" w:ascii="Times New Roman" w:hAnsi="Times New Roman" w:eastAsia="SimSun" w:cs="Times New Roman"/>
          <w:b w:val="0"/>
          <w:bCs w:val="0"/>
          <w:sz w:val="26"/>
          <w:szCs w:val="26"/>
        </w:rPr>
      </w:pPr>
      <w:r>
        <w:rPr>
          <w:rFonts w:hint="default" w:ascii="Times New Roman" w:hAnsi="Times New Roman" w:eastAsia="SimSun" w:cs="Times New Roman"/>
          <w:b w:val="0"/>
          <w:bCs w:val="0"/>
          <w:sz w:val="26"/>
          <w:szCs w:val="26"/>
        </w:rPr>
        <w:br w:type="page"/>
      </w:r>
    </w:p>
    <w:p w14:paraId="5924D709">
      <w:pPr>
        <w:pStyle w:val="2"/>
        <w:bidi w:val="0"/>
        <w:jc w:val="center"/>
        <w:rPr>
          <w:rFonts w:hint="default" w:ascii="Times New Roman" w:hAnsi="Times New Roman" w:eastAsia="SimSu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6"/>
          <w:szCs w:val="26"/>
          <w:lang w:val="en-US"/>
        </w:rPr>
        <w:t>BÀI TẬP ÁP DỤNG</w:t>
      </w:r>
    </w:p>
    <w:p w14:paraId="46E1AF05">
      <w:pPr>
        <w:pStyle w:val="85"/>
        <w:keepNext w:val="0"/>
        <w:keepLines w:val="0"/>
        <w:pageBreakBefore w:val="0"/>
        <w:widowControl/>
        <w:numPr>
          <w:ilvl w:val="0"/>
          <w:numId w:val="1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left"/>
        <w:textAlignment w:val="auto"/>
        <w:rPr>
          <w:rFonts w:hint="default" w:ascii="Times New Roman" w:hAnsi="Times New Roman" w:eastAsia="SimSu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26"/>
          <w:szCs w:val="26"/>
          <w:lang w:val="en-US"/>
        </w:rPr>
        <w:t>Tạo Project</w:t>
      </w:r>
    </w:p>
    <w:p w14:paraId="00594F57">
      <w:pPr>
        <w:pStyle w:val="85"/>
        <w:keepNext w:val="0"/>
        <w:keepLines w:val="0"/>
        <w:pageBreakBefore w:val="0"/>
        <w:widowControl/>
        <w:numPr>
          <w:ilvl w:val="0"/>
          <w:numId w:val="1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0" w:leftChars="0" w:hanging="420" w:firstLineChars="0"/>
        <w:jc w:val="left"/>
        <w:textAlignment w:val="auto"/>
        <w:rPr>
          <w:rFonts w:hint="default" w:ascii="Times New Roman" w:hAnsi="Times New Roman" w:eastAsia="SimSun" w:cs="Times New Roman"/>
          <w:b w:val="0"/>
          <w:bCs w:val="0"/>
          <w:sz w:val="26"/>
          <w:szCs w:val="26"/>
        </w:rPr>
      </w:pPr>
      <w:r>
        <w:rPr>
          <w:rFonts w:hint="default" w:ascii="Times New Roman" w:hAnsi="Times New Roman" w:eastAsia="SimSun" w:cs="Times New Roman"/>
          <w:b w:val="0"/>
          <w:bCs w:val="0"/>
          <w:sz w:val="26"/>
          <w:szCs w:val="26"/>
        </w:rPr>
        <w:t>Mở Visual Studio 2019</w:t>
      </w:r>
    </w:p>
    <w:p w14:paraId="5BE2D072">
      <w:pPr>
        <w:pStyle w:val="85"/>
        <w:keepNext w:val="0"/>
        <w:keepLines w:val="0"/>
        <w:pageBreakBefore w:val="0"/>
        <w:widowControl/>
        <w:numPr>
          <w:ilvl w:val="0"/>
          <w:numId w:val="1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0" w:leftChars="0" w:hanging="420" w:firstLineChars="0"/>
        <w:jc w:val="left"/>
        <w:textAlignment w:val="auto"/>
        <w:rPr>
          <w:rFonts w:hint="default" w:ascii="Times New Roman" w:hAnsi="Times New Roman" w:eastAsia="SimSun" w:cs="Times New Roman"/>
          <w:b w:val="0"/>
          <w:bCs w:val="0"/>
          <w:sz w:val="26"/>
          <w:szCs w:val="26"/>
        </w:rPr>
      </w:pPr>
      <w:r>
        <w:rPr>
          <w:rFonts w:hint="default" w:ascii="Times New Roman" w:hAnsi="Times New Roman" w:eastAsia="SimSun" w:cs="Times New Roman"/>
          <w:b w:val="0"/>
          <w:bCs w:val="0"/>
          <w:sz w:val="26"/>
          <w:szCs w:val="26"/>
        </w:rPr>
        <w:t>Chọn Create a new project</w:t>
      </w:r>
    </w:p>
    <w:p w14:paraId="233372A9">
      <w:pPr>
        <w:pStyle w:val="85"/>
        <w:keepNext w:val="0"/>
        <w:keepLines w:val="0"/>
        <w:pageBreakBefore w:val="0"/>
        <w:widowControl/>
        <w:numPr>
          <w:ilvl w:val="0"/>
          <w:numId w:val="1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0" w:leftChars="0" w:hanging="420" w:firstLineChars="0"/>
        <w:jc w:val="left"/>
        <w:textAlignment w:val="auto"/>
        <w:rPr>
          <w:rFonts w:hint="default" w:ascii="Times New Roman" w:hAnsi="Times New Roman" w:eastAsia="SimSun" w:cs="Times New Roman"/>
          <w:b w:val="0"/>
          <w:bCs w:val="0"/>
          <w:sz w:val="26"/>
          <w:szCs w:val="26"/>
        </w:rPr>
      </w:pPr>
      <w:r>
        <w:rPr>
          <w:rFonts w:hint="default" w:ascii="Times New Roman" w:hAnsi="Times New Roman" w:eastAsia="SimSun" w:cs="Times New Roman"/>
          <w:b w:val="0"/>
          <w:bCs w:val="0"/>
          <w:sz w:val="26"/>
          <w:szCs w:val="26"/>
        </w:rPr>
        <w:t>Chọn Windows Forms App (.NET Framework)</w:t>
      </w:r>
    </w:p>
    <w:p w14:paraId="697456EA">
      <w:pPr>
        <w:pStyle w:val="85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Chars="0" w:right="0" w:rightChars="0"/>
        <w:jc w:val="center"/>
        <w:textAlignment w:val="auto"/>
        <w:rPr>
          <w:rFonts w:hint="default" w:ascii="Times New Roman" w:hAnsi="Times New Roman" w:eastAsia="SimSun" w:cs="Times New Roman"/>
          <w:b w:val="0"/>
          <w:bCs w:val="0"/>
          <w:sz w:val="26"/>
          <w:szCs w:val="26"/>
        </w:rPr>
      </w:pPr>
      <w:r>
        <w:drawing>
          <wp:inline distT="0" distB="0" distL="114300" distR="114300">
            <wp:extent cx="3257550" cy="2216785"/>
            <wp:effectExtent l="0" t="0" r="0" b="1206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2216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BEB61F">
      <w:pPr>
        <w:pStyle w:val="85"/>
        <w:keepNext w:val="0"/>
        <w:keepLines w:val="0"/>
        <w:pageBreakBefore w:val="0"/>
        <w:widowControl/>
        <w:numPr>
          <w:ilvl w:val="0"/>
          <w:numId w:val="1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0" w:leftChars="0" w:hanging="420" w:firstLineChars="0"/>
        <w:jc w:val="left"/>
        <w:textAlignment w:val="auto"/>
        <w:rPr>
          <w:rFonts w:hint="default" w:ascii="Times New Roman" w:hAnsi="Times New Roman" w:eastAsia="SimSun" w:cs="Times New Roman"/>
          <w:b w:val="0"/>
          <w:bCs w:val="0"/>
          <w:sz w:val="26"/>
          <w:szCs w:val="26"/>
        </w:rPr>
      </w:pPr>
      <w:r>
        <w:rPr>
          <w:rFonts w:hint="default" w:ascii="Times New Roman" w:hAnsi="Times New Roman" w:eastAsia="SimSun" w:cs="Times New Roman"/>
          <w:b w:val="0"/>
          <w:bCs w:val="0"/>
          <w:sz w:val="26"/>
          <w:szCs w:val="26"/>
        </w:rPr>
        <w:t>Nhấn Next</w:t>
      </w:r>
    </w:p>
    <w:p w14:paraId="791682AA">
      <w:pPr>
        <w:pStyle w:val="85"/>
        <w:keepNext w:val="0"/>
        <w:keepLines w:val="0"/>
        <w:pageBreakBefore w:val="0"/>
        <w:widowControl/>
        <w:numPr>
          <w:ilvl w:val="0"/>
          <w:numId w:val="1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0" w:leftChars="0" w:hanging="420" w:firstLineChars="0"/>
        <w:jc w:val="left"/>
        <w:textAlignment w:val="auto"/>
        <w:rPr>
          <w:rFonts w:hint="default" w:ascii="Times New Roman" w:hAnsi="Times New Roman" w:eastAsia="SimSu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26"/>
          <w:szCs w:val="26"/>
        </w:rPr>
        <w:t>Đặt tên project</w:t>
      </w:r>
      <w:r>
        <w:rPr>
          <w:rFonts w:hint="default" w:ascii="Times New Roman" w:hAnsi="Times New Roman" w:eastAsia="SimSun" w:cs="Times New Roman"/>
          <w:b w:val="0"/>
          <w:bCs w:val="0"/>
          <w:sz w:val="26"/>
          <w:szCs w:val="26"/>
          <w:lang w:val="en-US"/>
        </w:rPr>
        <w:t>.</w:t>
      </w:r>
    </w:p>
    <w:p w14:paraId="7AAFAA88">
      <w:pPr>
        <w:pStyle w:val="85"/>
        <w:keepNext w:val="0"/>
        <w:keepLines w:val="0"/>
        <w:pageBreakBefore w:val="0"/>
        <w:widowControl/>
        <w:numPr>
          <w:ilvl w:val="0"/>
          <w:numId w:val="1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0" w:leftChars="0" w:hanging="420" w:firstLineChars="0"/>
        <w:jc w:val="left"/>
        <w:textAlignment w:val="auto"/>
        <w:rPr>
          <w:rFonts w:hint="default" w:ascii="Times New Roman" w:hAnsi="Times New Roman" w:eastAsia="SimSun" w:cs="Times New Roman"/>
          <w:b w:val="0"/>
          <w:bCs w:val="0"/>
          <w:sz w:val="26"/>
          <w:szCs w:val="26"/>
        </w:rPr>
      </w:pPr>
      <w:r>
        <w:rPr>
          <w:rFonts w:hint="default" w:ascii="Times New Roman" w:hAnsi="Times New Roman" w:eastAsia="SimSun" w:cs="Times New Roman"/>
          <w:b w:val="0"/>
          <w:bCs w:val="0"/>
          <w:sz w:val="26"/>
          <w:szCs w:val="26"/>
        </w:rPr>
        <w:t>Chọn .NET Framework 4.7.2</w:t>
      </w:r>
    </w:p>
    <w:p w14:paraId="0458A53F">
      <w:pPr>
        <w:pStyle w:val="85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Chars="0" w:right="0" w:rightChars="0"/>
        <w:jc w:val="center"/>
        <w:textAlignment w:val="auto"/>
        <w:rPr>
          <w:rFonts w:hint="default" w:ascii="Times New Roman" w:hAnsi="Times New Roman" w:eastAsia="SimSun" w:cs="Times New Roman"/>
          <w:b w:val="0"/>
          <w:bCs w:val="0"/>
          <w:sz w:val="26"/>
          <w:szCs w:val="26"/>
        </w:rPr>
      </w:pPr>
      <w:r>
        <w:drawing>
          <wp:inline distT="0" distB="0" distL="114300" distR="114300">
            <wp:extent cx="3623310" cy="2575560"/>
            <wp:effectExtent l="0" t="0" r="15240" b="152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23310" cy="2575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BB4F6B">
      <w:pPr>
        <w:pStyle w:val="85"/>
        <w:keepNext w:val="0"/>
        <w:keepLines w:val="0"/>
        <w:pageBreakBefore w:val="0"/>
        <w:widowControl/>
        <w:numPr>
          <w:ilvl w:val="0"/>
          <w:numId w:val="1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0" w:leftChars="0" w:hanging="420" w:firstLineChars="0"/>
        <w:jc w:val="left"/>
        <w:textAlignment w:val="auto"/>
        <w:rPr>
          <w:rFonts w:hint="default" w:ascii="Times New Roman" w:hAnsi="Times New Roman" w:eastAsia="SimSu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26"/>
          <w:szCs w:val="26"/>
        </w:rPr>
        <w:t>Nhấn Create</w:t>
      </w:r>
    </w:p>
    <w:p w14:paraId="0619D464">
      <w:pPr>
        <w:pStyle w:val="85"/>
        <w:keepNext w:val="0"/>
        <w:keepLines w:val="0"/>
        <w:pageBreakBefore w:val="0"/>
        <w:widowControl/>
        <w:numPr>
          <w:ilvl w:val="0"/>
          <w:numId w:val="1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left"/>
        <w:textAlignment w:val="auto"/>
        <w:rPr>
          <w:rFonts w:hint="default" w:ascii="Times New Roman" w:hAnsi="Times New Roman" w:eastAsia="SimSu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26"/>
          <w:szCs w:val="26"/>
          <w:lang w:val="en-US"/>
        </w:rPr>
        <w:t>Thiết kế giao diện</w:t>
      </w:r>
    </w:p>
    <w:p w14:paraId="66D1311E">
      <w:pPr>
        <w:pStyle w:val="85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Chars="0" w:right="0" w:rightChars="0"/>
        <w:jc w:val="left"/>
        <w:textAlignment w:val="auto"/>
        <w:rPr>
          <w:rFonts w:hint="default" w:ascii="Times New Roman" w:hAnsi="Times New Roman" w:eastAsia="SimSu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26"/>
          <w:szCs w:val="26"/>
        </w:rPr>
        <w:t>Tạo FormOrganization</w:t>
      </w:r>
      <w:r>
        <w:rPr>
          <w:rFonts w:hint="default" w:ascii="Times New Roman" w:hAnsi="Times New Roman" w:eastAsia="SimSun" w:cs="Times New Roman"/>
          <w:b w:val="0"/>
          <w:bCs w:val="0"/>
          <w:sz w:val="26"/>
          <w:szCs w:val="26"/>
          <w:lang w:val="en-US"/>
        </w:rPr>
        <w:t>:</w:t>
      </w:r>
    </w:p>
    <w:p w14:paraId="741208C9">
      <w:pPr>
        <w:pStyle w:val="85"/>
        <w:keepNext w:val="0"/>
        <w:keepLines w:val="0"/>
        <w:pageBreakBefore w:val="0"/>
        <w:widowControl/>
        <w:numPr>
          <w:ilvl w:val="0"/>
          <w:numId w:val="1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0" w:leftChars="0" w:hanging="420" w:firstLineChars="0"/>
        <w:jc w:val="left"/>
        <w:textAlignment w:val="auto"/>
        <w:rPr>
          <w:rFonts w:hint="default" w:ascii="Times New Roman" w:hAnsi="Times New Roman" w:eastAsia="SimSun" w:cs="Times New Roman"/>
          <w:b w:val="0"/>
          <w:bCs w:val="0"/>
          <w:sz w:val="26"/>
          <w:szCs w:val="26"/>
        </w:rPr>
      </w:pPr>
      <w:r>
        <w:rPr>
          <w:rFonts w:hint="default" w:ascii="Times New Roman" w:hAnsi="Times New Roman" w:eastAsia="SimSun" w:cs="Times New Roman"/>
          <w:b w:val="0"/>
          <w:bCs w:val="0"/>
          <w:sz w:val="26"/>
          <w:szCs w:val="26"/>
        </w:rPr>
        <w:t>Chuột phải Project</w:t>
      </w:r>
    </w:p>
    <w:p w14:paraId="5983F947">
      <w:pPr>
        <w:pStyle w:val="85"/>
        <w:keepNext w:val="0"/>
        <w:keepLines w:val="0"/>
        <w:pageBreakBefore w:val="0"/>
        <w:widowControl/>
        <w:numPr>
          <w:ilvl w:val="0"/>
          <w:numId w:val="1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0" w:leftChars="0" w:hanging="420" w:firstLineChars="0"/>
        <w:jc w:val="left"/>
        <w:textAlignment w:val="auto"/>
        <w:rPr>
          <w:rFonts w:hint="default" w:ascii="Times New Roman" w:hAnsi="Times New Roman" w:eastAsia="SimSun" w:cs="Times New Roman"/>
          <w:b w:val="0"/>
          <w:bCs w:val="0"/>
          <w:sz w:val="26"/>
          <w:szCs w:val="26"/>
        </w:rPr>
      </w:pPr>
      <w:r>
        <w:rPr>
          <w:rFonts w:hint="default" w:ascii="Times New Roman" w:hAnsi="Times New Roman" w:eastAsia="SimSun" w:cs="Times New Roman"/>
          <w:b w:val="0"/>
          <w:bCs w:val="0"/>
          <w:sz w:val="26"/>
          <w:szCs w:val="26"/>
        </w:rPr>
        <w:t>Chọn Add → Windows Form</w:t>
      </w:r>
    </w:p>
    <w:p w14:paraId="2C930173">
      <w:pPr>
        <w:pStyle w:val="85"/>
        <w:keepNext w:val="0"/>
        <w:keepLines w:val="0"/>
        <w:pageBreakBefore w:val="0"/>
        <w:widowControl/>
        <w:numPr>
          <w:ilvl w:val="0"/>
          <w:numId w:val="1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0" w:leftChars="0" w:hanging="420" w:firstLineChars="0"/>
        <w:jc w:val="left"/>
        <w:textAlignment w:val="auto"/>
        <w:rPr>
          <w:rFonts w:hint="default" w:ascii="Times New Roman" w:hAnsi="Times New Roman" w:eastAsia="SimSun" w:cs="Times New Roman"/>
          <w:b w:val="0"/>
          <w:bCs w:val="0"/>
          <w:sz w:val="26"/>
          <w:szCs w:val="26"/>
        </w:rPr>
      </w:pPr>
      <w:r>
        <w:rPr>
          <w:rFonts w:hint="default" w:ascii="Times New Roman" w:hAnsi="Times New Roman" w:eastAsia="SimSun" w:cs="Times New Roman"/>
          <w:b w:val="0"/>
          <w:bCs w:val="0"/>
          <w:sz w:val="26"/>
          <w:szCs w:val="26"/>
        </w:rPr>
        <w:t>Đặt tên: FormOrganization.cs</w:t>
      </w:r>
    </w:p>
    <w:p w14:paraId="11B76431">
      <w:pPr>
        <w:pStyle w:val="85"/>
        <w:keepNext w:val="0"/>
        <w:keepLines w:val="0"/>
        <w:pageBreakBefore w:val="0"/>
        <w:widowControl/>
        <w:numPr>
          <w:ilvl w:val="0"/>
          <w:numId w:val="1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0" w:leftChars="0" w:hanging="420" w:firstLineChars="0"/>
        <w:jc w:val="left"/>
        <w:textAlignment w:val="auto"/>
        <w:rPr>
          <w:rFonts w:hint="default" w:ascii="Times New Roman" w:hAnsi="Times New Roman" w:eastAsia="SimSu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26"/>
          <w:szCs w:val="26"/>
        </w:rPr>
        <w:t>Nhấn Add</w:t>
      </w:r>
    </w:p>
    <w:p w14:paraId="102AC892">
      <w:pPr>
        <w:pStyle w:val="85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right="0" w:rightChars="0"/>
        <w:jc w:val="left"/>
        <w:textAlignment w:val="auto"/>
      </w:pPr>
      <w:r>
        <w:drawing>
          <wp:inline distT="0" distB="0" distL="114300" distR="114300">
            <wp:extent cx="3603625" cy="3204210"/>
            <wp:effectExtent l="0" t="0" r="15875" b="152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rcRect l="4226"/>
                    <a:stretch>
                      <a:fillRect/>
                    </a:stretch>
                  </pic:blipFill>
                  <pic:spPr>
                    <a:xfrm>
                      <a:off x="0" y="0"/>
                      <a:ext cx="3603625" cy="3204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839EB3">
      <w:pPr>
        <w:pStyle w:val="85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right="0" w:rightChars="0"/>
        <w:jc w:val="left"/>
        <w:textAlignment w:val="auto"/>
        <w:rPr>
          <w:rFonts w:hint="default"/>
          <w:lang w:val="en-US"/>
        </w:rPr>
      </w:pPr>
      <w:r>
        <w:rPr>
          <w:rFonts w:hint="default"/>
          <w:lang w:val="en-US"/>
        </w:rPr>
        <w:t>Thiết kế giao diện:</w:t>
      </w:r>
    </w:p>
    <w:p w14:paraId="2CBCCFFD">
      <w:pPr>
        <w:pStyle w:val="85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right="0" w:rightChars="0"/>
        <w:jc w:val="left"/>
        <w:textAlignment w:val="auto"/>
        <w:rPr>
          <w:rFonts w:hint="default"/>
          <w:lang w:val="en-US"/>
        </w:rPr>
      </w:pPr>
      <w:r>
        <w:rPr>
          <w:rFonts w:hint="default"/>
          <w:lang w:val="en-US"/>
        </w:rPr>
        <w:t>Vào Form1.cs, tại View chọn Toolbox và chọn như sau:</w:t>
      </w:r>
    </w:p>
    <w:tbl>
      <w:tblPr>
        <w:tblStyle w:val="11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423"/>
        <w:gridCol w:w="1438"/>
        <w:gridCol w:w="2469"/>
      </w:tblGrid>
      <w:tr w14:paraId="47718B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CCCF6E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 w:eastAsiaTheme="minorEastAsia"/>
                <w:b/>
                <w:bCs/>
                <w:sz w:val="26"/>
                <w:szCs w:val="26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6"/>
                <w:szCs w:val="26"/>
                <w:lang w:val="en-US" w:eastAsia="zh-CN" w:bidi="ar"/>
              </w:rPr>
              <w:t>Điều khiển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75550A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 w:eastAsiaTheme="minorEastAsia"/>
                <w:b/>
                <w:bCs/>
                <w:sz w:val="26"/>
                <w:szCs w:val="26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6"/>
                <w:szCs w:val="26"/>
                <w:lang w:val="en-US" w:eastAsia="zh-CN" w:bidi="ar"/>
              </w:rPr>
              <w:t>Thuộc tính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DDDDF8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 w:eastAsiaTheme="minorEastAsia"/>
                <w:b/>
                <w:bCs/>
                <w:sz w:val="26"/>
                <w:szCs w:val="26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6"/>
                <w:szCs w:val="26"/>
                <w:lang w:val="en-US" w:eastAsia="zh-CN" w:bidi="ar"/>
              </w:rPr>
              <w:t>Giá trị</w:t>
            </w:r>
          </w:p>
        </w:tc>
      </w:tr>
      <w:tr w14:paraId="396FAE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9D2C48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6"/>
                <w:szCs w:val="26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Form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E1394D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6"/>
                <w:szCs w:val="26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Text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F95F85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6"/>
                <w:szCs w:val="26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Main Form</w:t>
            </w:r>
          </w:p>
        </w:tc>
      </w:tr>
      <w:tr w14:paraId="5B95F6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0AEA54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6"/>
                <w:szCs w:val="26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Button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FB2420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6"/>
                <w:szCs w:val="26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Name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B18C40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6"/>
                <w:szCs w:val="26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btnOpenOrganization</w:t>
            </w:r>
          </w:p>
        </w:tc>
      </w:tr>
      <w:tr w14:paraId="4671E1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75F30E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6"/>
                <w:szCs w:val="26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Button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583B4E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6"/>
                <w:szCs w:val="26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Text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E63A0D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6"/>
                <w:szCs w:val="26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Organization</w:t>
            </w:r>
          </w:p>
        </w:tc>
      </w:tr>
    </w:tbl>
    <w:p w14:paraId="25F51E1A">
      <w:pPr>
        <w:pStyle w:val="85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right="0" w:rightChars="0"/>
        <w:jc w:val="left"/>
        <w:textAlignment w:val="auto"/>
        <w:rPr>
          <w:rFonts w:hint="default"/>
          <w:lang w:val="en-US"/>
        </w:rPr>
      </w:pPr>
      <w:r>
        <w:rPr>
          <w:rFonts w:hint="default"/>
          <w:lang w:val="en-US"/>
        </w:rPr>
        <w:t>Giao diện Form1.cs:</w:t>
      </w:r>
    </w:p>
    <w:p w14:paraId="438D4650">
      <w:pPr>
        <w:pStyle w:val="85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right="0" w:rightChars="0"/>
        <w:jc w:val="center"/>
        <w:textAlignment w:val="auto"/>
        <w:rPr>
          <w:rFonts w:hint="default"/>
          <w:lang w:val="en-US"/>
        </w:rPr>
      </w:pPr>
      <w:r>
        <w:drawing>
          <wp:inline distT="0" distB="0" distL="114300" distR="114300">
            <wp:extent cx="2895600" cy="16954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95600" cy="169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A41CCF">
      <w:pPr>
        <w:pStyle w:val="85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right="0" w:rightChars="0"/>
        <w:jc w:val="left"/>
        <w:textAlignment w:val="auto"/>
        <w:rPr>
          <w:rFonts w:hint="default"/>
          <w:lang w:val="en-US"/>
        </w:rPr>
      </w:pPr>
      <w:r>
        <w:rPr>
          <w:rFonts w:hint="default"/>
          <w:lang w:val="en-US"/>
        </w:rPr>
        <w:t>Vào FormOrganization.cs, tại View chọn Toolbox và chọn như sau:</w:t>
      </w:r>
    </w:p>
    <w:tbl>
      <w:tblPr>
        <w:tblStyle w:val="11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423"/>
        <w:gridCol w:w="1950"/>
      </w:tblGrid>
      <w:tr w14:paraId="10B110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136DB9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 w:eastAsiaTheme="minorEastAsia"/>
                <w:b/>
                <w:bCs/>
                <w:sz w:val="26"/>
                <w:szCs w:val="26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6"/>
                <w:szCs w:val="26"/>
                <w:lang w:val="en-US" w:eastAsia="zh-CN" w:bidi="ar"/>
              </w:rPr>
              <w:t>Điều khiển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EF5924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 w:eastAsiaTheme="minorEastAsia"/>
                <w:b/>
                <w:bCs/>
                <w:sz w:val="26"/>
                <w:szCs w:val="26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6"/>
                <w:szCs w:val="26"/>
                <w:lang w:val="en-US" w:eastAsia="zh-CN" w:bidi="ar"/>
              </w:rPr>
              <w:t xml:space="preserve">Tên </w:t>
            </w:r>
          </w:p>
        </w:tc>
      </w:tr>
      <w:tr w14:paraId="6DE35F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2B826B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6"/>
                <w:szCs w:val="26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TextBox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83F8EA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6"/>
                <w:szCs w:val="26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txtOrgName</w:t>
            </w:r>
          </w:p>
        </w:tc>
      </w:tr>
      <w:tr w14:paraId="52ECDC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87998D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6"/>
                <w:szCs w:val="26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TextBox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C345F5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6"/>
                <w:szCs w:val="26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txtShortDesc</w:t>
            </w:r>
          </w:p>
        </w:tc>
      </w:tr>
      <w:tr w14:paraId="695FE4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4007CE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6"/>
                <w:szCs w:val="26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TextBox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EE7EED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6"/>
                <w:szCs w:val="26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txtAddress</w:t>
            </w:r>
          </w:p>
        </w:tc>
      </w:tr>
      <w:tr w14:paraId="1FC1D5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E7AF1E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6"/>
                <w:szCs w:val="26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TextBox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3A6ED5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6"/>
                <w:szCs w:val="26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txtPhone</w:t>
            </w:r>
          </w:p>
        </w:tc>
      </w:tr>
      <w:tr w14:paraId="76A8CF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F681DB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6"/>
                <w:szCs w:val="26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TextBox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CF6091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6"/>
                <w:szCs w:val="26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txtBusinessType</w:t>
            </w:r>
          </w:p>
        </w:tc>
      </w:tr>
      <w:tr w14:paraId="0AE485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EBFED6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6"/>
                <w:szCs w:val="26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TextBox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4280FB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6"/>
                <w:szCs w:val="26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txtPostcode</w:t>
            </w:r>
          </w:p>
        </w:tc>
      </w:tr>
      <w:tr w14:paraId="3C432F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9A4301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6"/>
                <w:szCs w:val="26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Button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1470C8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6"/>
                <w:szCs w:val="26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btnSave</w:t>
            </w:r>
          </w:p>
        </w:tc>
      </w:tr>
      <w:tr w14:paraId="52DB31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770F02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6"/>
                <w:szCs w:val="26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Button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51F24A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6"/>
                <w:szCs w:val="26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btnDirector</w:t>
            </w:r>
          </w:p>
        </w:tc>
      </w:tr>
      <w:tr w14:paraId="0879CC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3C7C99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6"/>
                <w:szCs w:val="26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Button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033E33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6"/>
                <w:szCs w:val="26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btnBack</w:t>
            </w:r>
          </w:p>
        </w:tc>
      </w:tr>
    </w:tbl>
    <w:p w14:paraId="56386891">
      <w:pPr>
        <w:pStyle w:val="85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right="0" w:rightChars="0"/>
        <w:jc w:val="left"/>
        <w:textAlignment w:val="auto"/>
        <w:rPr>
          <w:rFonts w:hint="default"/>
          <w:lang w:val="en-US"/>
        </w:rPr>
      </w:pPr>
      <w:r>
        <w:rPr>
          <w:rFonts w:hint="default"/>
          <w:lang w:val="en-US"/>
        </w:rPr>
        <w:t>Giao diện:</w:t>
      </w:r>
    </w:p>
    <w:p w14:paraId="14B1E41C">
      <w:pPr>
        <w:pStyle w:val="85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right="0" w:rightChars="0"/>
        <w:jc w:val="left"/>
        <w:textAlignment w:val="auto"/>
        <w:rPr>
          <w:rFonts w:hint="default"/>
          <w:lang w:val="en-US"/>
        </w:rPr>
      </w:pPr>
      <w:r>
        <w:drawing>
          <wp:inline distT="0" distB="0" distL="114300" distR="114300">
            <wp:extent cx="4318635" cy="364172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rcRect r="2495" b="3451"/>
                    <a:stretch>
                      <a:fillRect/>
                    </a:stretch>
                  </pic:blipFill>
                  <pic:spPr>
                    <a:xfrm>
                      <a:off x="0" y="0"/>
                      <a:ext cx="4318635" cy="3641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EB987F">
      <w:pPr>
        <w:pStyle w:val="85"/>
        <w:keepNext w:val="0"/>
        <w:keepLines w:val="0"/>
        <w:pageBreakBefore w:val="0"/>
        <w:widowControl/>
        <w:numPr>
          <w:ilvl w:val="0"/>
          <w:numId w:val="1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left"/>
        <w:textAlignment w:val="auto"/>
        <w:rPr>
          <w:rFonts w:hint="default" w:ascii="Times New Roman" w:hAnsi="Times New Roman" w:eastAsia="SimSu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26"/>
          <w:szCs w:val="26"/>
          <w:lang w:val="en-US"/>
        </w:rPr>
        <w:t>Xử lý nghiệp vụ</w:t>
      </w:r>
    </w:p>
    <w:p w14:paraId="131BCA25">
      <w:pPr>
        <w:pStyle w:val="85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Chars="0" w:right="0" w:rightChars="0"/>
        <w:jc w:val="left"/>
        <w:textAlignment w:val="auto"/>
        <w:rPr>
          <w:rFonts w:hint="default" w:ascii="Times New Roman" w:hAnsi="Times New Roman" w:eastAsia="SimSu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26"/>
          <w:szCs w:val="26"/>
        </w:rPr>
        <w:t>Tạo lớp Organization</w:t>
      </w:r>
      <w:r>
        <w:rPr>
          <w:rFonts w:hint="default" w:ascii="Times New Roman" w:hAnsi="Times New Roman" w:eastAsia="SimSun" w:cs="Times New Roman"/>
          <w:b w:val="0"/>
          <w:bCs w:val="0"/>
          <w:sz w:val="26"/>
          <w:szCs w:val="26"/>
          <w:lang w:val="en-US"/>
        </w:rPr>
        <w:t>:</w:t>
      </w:r>
      <w:r>
        <w:rPr>
          <w:rFonts w:hint="default" w:ascii="Times New Roman" w:hAnsi="Times New Roman" w:eastAsia="SimSun"/>
          <w:b w:val="0"/>
          <w:bCs w:val="0"/>
          <w:sz w:val="26"/>
          <w:szCs w:val="26"/>
          <w:lang w:val="en-US"/>
        </w:rPr>
        <w:t xml:space="preserve"> Lưu trữ dữ liệu tổ chức, đại diện cho đối tượng Organization trong hệ thống</w:t>
      </w:r>
    </w:p>
    <w:p w14:paraId="4DA9FFAF">
      <w:pPr>
        <w:pStyle w:val="85"/>
        <w:keepNext w:val="0"/>
        <w:keepLines w:val="0"/>
        <w:pageBreakBefore w:val="0"/>
        <w:widowControl/>
        <w:numPr>
          <w:ilvl w:val="0"/>
          <w:numId w:val="1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0" w:leftChars="0" w:hanging="420" w:firstLineChars="0"/>
        <w:jc w:val="left"/>
        <w:textAlignment w:val="auto"/>
        <w:rPr>
          <w:rFonts w:hint="default" w:ascii="Times New Roman" w:hAnsi="Times New Roman" w:eastAsia="SimSun" w:cs="Times New Roman"/>
          <w:b w:val="0"/>
          <w:bCs w:val="0"/>
          <w:sz w:val="26"/>
          <w:szCs w:val="26"/>
        </w:rPr>
      </w:pPr>
      <w:r>
        <w:rPr>
          <w:rFonts w:hint="default" w:ascii="Times New Roman" w:hAnsi="Times New Roman" w:eastAsia="SimSun" w:cs="Times New Roman"/>
          <w:b w:val="0"/>
          <w:bCs w:val="0"/>
          <w:sz w:val="26"/>
          <w:szCs w:val="26"/>
        </w:rPr>
        <w:t>Chuột phải Project</w:t>
      </w:r>
    </w:p>
    <w:p w14:paraId="061DAC44">
      <w:pPr>
        <w:pStyle w:val="85"/>
        <w:keepNext w:val="0"/>
        <w:keepLines w:val="0"/>
        <w:pageBreakBefore w:val="0"/>
        <w:widowControl/>
        <w:numPr>
          <w:ilvl w:val="0"/>
          <w:numId w:val="1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0" w:leftChars="0" w:hanging="420" w:firstLineChars="0"/>
        <w:jc w:val="left"/>
        <w:textAlignment w:val="auto"/>
        <w:rPr>
          <w:rFonts w:hint="default" w:ascii="Times New Roman" w:hAnsi="Times New Roman" w:eastAsia="SimSun" w:cs="Times New Roman"/>
          <w:b w:val="0"/>
          <w:bCs w:val="0"/>
          <w:sz w:val="26"/>
          <w:szCs w:val="26"/>
        </w:rPr>
      </w:pPr>
      <w:r>
        <w:rPr>
          <w:rFonts w:hint="default" w:ascii="Times New Roman" w:hAnsi="Times New Roman" w:eastAsia="SimSun" w:cs="Times New Roman"/>
          <w:b w:val="0"/>
          <w:bCs w:val="0"/>
          <w:sz w:val="26"/>
          <w:szCs w:val="26"/>
        </w:rPr>
        <w:t xml:space="preserve">Chọn Add </w:t>
      </w:r>
      <w:r>
        <w:rPr>
          <w:rFonts w:hint="default" w:ascii="Times New Roman" w:hAnsi="Times New Roman" w:eastAsia="SimSun" w:cs="Times New Roman"/>
          <w:b w:val="0"/>
          <w:bCs w:val="0"/>
          <w:sz w:val="26"/>
          <w:szCs w:val="26"/>
          <w:lang w:val="en-US"/>
        </w:rPr>
        <w:t>-&gt;</w:t>
      </w:r>
      <w:r>
        <w:rPr>
          <w:rFonts w:hint="default" w:ascii="Times New Roman" w:hAnsi="Times New Roman" w:eastAsia="SimSun" w:cs="Times New Roman"/>
          <w:b w:val="0"/>
          <w:bCs w:val="0"/>
          <w:sz w:val="26"/>
          <w:szCs w:val="26"/>
        </w:rPr>
        <w:t xml:space="preserve"> Class</w:t>
      </w:r>
    </w:p>
    <w:p w14:paraId="21CB3F4D">
      <w:pPr>
        <w:pStyle w:val="85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Chars="0" w:right="0" w:rightChars="0"/>
        <w:jc w:val="center"/>
        <w:textAlignment w:val="auto"/>
        <w:rPr>
          <w:rFonts w:hint="default" w:ascii="Times New Roman" w:hAnsi="Times New Roman" w:eastAsia="SimSun" w:cs="Times New Roman"/>
          <w:b w:val="0"/>
          <w:bCs w:val="0"/>
          <w:sz w:val="26"/>
          <w:szCs w:val="26"/>
        </w:rPr>
      </w:pPr>
      <w:r>
        <w:drawing>
          <wp:inline distT="0" distB="0" distL="114300" distR="114300">
            <wp:extent cx="3241040" cy="2708910"/>
            <wp:effectExtent l="0" t="0" r="16510" b="152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41040" cy="2708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51D9EF">
      <w:pPr>
        <w:pStyle w:val="85"/>
        <w:keepNext w:val="0"/>
        <w:keepLines w:val="0"/>
        <w:pageBreakBefore w:val="0"/>
        <w:widowControl/>
        <w:numPr>
          <w:ilvl w:val="0"/>
          <w:numId w:val="1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0" w:leftChars="0" w:hanging="420" w:firstLineChars="0"/>
        <w:jc w:val="left"/>
        <w:textAlignment w:val="auto"/>
        <w:rPr>
          <w:rFonts w:hint="default" w:ascii="Times New Roman" w:hAnsi="Times New Roman" w:eastAsia="SimSun" w:cs="Times New Roman"/>
          <w:b w:val="0"/>
          <w:bCs w:val="0"/>
          <w:sz w:val="26"/>
          <w:szCs w:val="26"/>
        </w:rPr>
      </w:pPr>
      <w:r>
        <w:rPr>
          <w:rFonts w:hint="default" w:ascii="Times New Roman" w:hAnsi="Times New Roman" w:eastAsia="SimSun" w:cs="Times New Roman"/>
          <w:b w:val="0"/>
          <w:bCs w:val="0"/>
          <w:sz w:val="26"/>
          <w:szCs w:val="26"/>
        </w:rPr>
        <w:t>Đặt tên: Organization.cs</w:t>
      </w:r>
    </w:p>
    <w:p w14:paraId="3585F1FE">
      <w:pPr>
        <w:pStyle w:val="85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right="0" w:rightChars="0"/>
        <w:jc w:val="center"/>
        <w:textAlignment w:val="auto"/>
      </w:pPr>
      <w:r>
        <w:drawing>
          <wp:inline distT="0" distB="0" distL="114300" distR="114300">
            <wp:extent cx="3323590" cy="2369185"/>
            <wp:effectExtent l="0" t="0" r="10160" b="1206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23590" cy="2369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E9B7E3">
      <w:pPr>
        <w:pStyle w:val="85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Chars="0" w:right="0" w:rightChars="0"/>
        <w:jc w:val="left"/>
        <w:textAlignment w:val="auto"/>
        <w:rPr>
          <w:rFonts w:hint="default" w:ascii="Times New Roman" w:hAnsi="Times New Roman" w:eastAsia="SimSun" w:cs="Times New Roman"/>
          <w:b w:val="0"/>
          <w:bCs w:val="0"/>
          <w:sz w:val="26"/>
          <w:szCs w:val="26"/>
        </w:rPr>
      </w:pPr>
    </w:p>
    <w:p w14:paraId="34E23690">
      <w:pPr>
        <w:pStyle w:val="85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Chars="0" w:right="0" w:rightChars="0"/>
        <w:jc w:val="left"/>
        <w:textAlignment w:val="auto"/>
        <w:rPr>
          <w:rFonts w:hint="default" w:ascii="Times New Roman" w:hAnsi="Times New Roman" w:eastAsia="SimSu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26"/>
          <w:szCs w:val="26"/>
        </w:rPr>
        <w:t>Tạo lớp kiểm tra dữ liệu OrganizationValidator</w:t>
      </w:r>
      <w:r>
        <w:rPr>
          <w:rFonts w:hint="default" w:ascii="Times New Roman" w:hAnsi="Times New Roman" w:eastAsia="SimSun" w:cs="Times New Roman"/>
          <w:b w:val="0"/>
          <w:bCs w:val="0"/>
          <w:sz w:val="26"/>
          <w:szCs w:val="26"/>
          <w:lang w:val="en-US"/>
        </w:rPr>
        <w:t>: Kiểm tra dữ liệu nhập vào, đảm bảo dữ liệu hợp lệ trước khi lưu</w:t>
      </w:r>
    </w:p>
    <w:p w14:paraId="685285EE">
      <w:pPr>
        <w:pStyle w:val="85"/>
        <w:keepNext w:val="0"/>
        <w:keepLines w:val="0"/>
        <w:pageBreakBefore w:val="0"/>
        <w:widowControl/>
        <w:numPr>
          <w:ilvl w:val="0"/>
          <w:numId w:val="1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0" w:leftChars="0" w:hanging="420" w:firstLineChars="0"/>
        <w:jc w:val="left"/>
        <w:textAlignment w:val="auto"/>
        <w:rPr>
          <w:rFonts w:hint="default" w:ascii="Times New Roman" w:hAnsi="Times New Roman" w:eastAsia="SimSun" w:cs="Times New Roman"/>
          <w:b w:val="0"/>
          <w:bCs w:val="0"/>
          <w:sz w:val="26"/>
          <w:szCs w:val="26"/>
        </w:rPr>
      </w:pPr>
      <w:r>
        <w:rPr>
          <w:rFonts w:hint="default" w:ascii="Times New Roman" w:hAnsi="Times New Roman" w:eastAsia="SimSun" w:cs="Times New Roman"/>
          <w:b w:val="0"/>
          <w:bCs w:val="0"/>
          <w:sz w:val="26"/>
          <w:szCs w:val="26"/>
        </w:rPr>
        <w:t>Chuột phải Project</w:t>
      </w:r>
    </w:p>
    <w:p w14:paraId="5EA11021">
      <w:pPr>
        <w:pStyle w:val="85"/>
        <w:keepNext w:val="0"/>
        <w:keepLines w:val="0"/>
        <w:pageBreakBefore w:val="0"/>
        <w:widowControl/>
        <w:numPr>
          <w:ilvl w:val="0"/>
          <w:numId w:val="1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0" w:leftChars="0" w:hanging="420" w:firstLineChars="0"/>
        <w:jc w:val="left"/>
        <w:textAlignment w:val="auto"/>
        <w:rPr>
          <w:rFonts w:hint="default" w:ascii="Times New Roman" w:hAnsi="Times New Roman" w:eastAsia="SimSun" w:cs="Times New Roman"/>
          <w:b w:val="0"/>
          <w:bCs w:val="0"/>
          <w:sz w:val="26"/>
          <w:szCs w:val="26"/>
        </w:rPr>
      </w:pPr>
      <w:r>
        <w:rPr>
          <w:rFonts w:hint="default" w:ascii="Times New Roman" w:hAnsi="Times New Roman" w:eastAsia="SimSun" w:cs="Times New Roman"/>
          <w:b w:val="0"/>
          <w:bCs w:val="0"/>
          <w:sz w:val="26"/>
          <w:szCs w:val="26"/>
        </w:rPr>
        <w:t xml:space="preserve">Chọn Add </w:t>
      </w:r>
      <w:r>
        <w:rPr>
          <w:rFonts w:hint="default" w:ascii="Times New Roman" w:hAnsi="Times New Roman" w:eastAsia="SimSun" w:cs="Times New Roman"/>
          <w:b w:val="0"/>
          <w:bCs w:val="0"/>
          <w:sz w:val="26"/>
          <w:szCs w:val="26"/>
          <w:lang w:val="en-US"/>
        </w:rPr>
        <w:t>-&gt;</w:t>
      </w:r>
      <w:r>
        <w:rPr>
          <w:rFonts w:hint="default" w:ascii="Times New Roman" w:hAnsi="Times New Roman" w:eastAsia="SimSun" w:cs="Times New Roman"/>
          <w:b w:val="0"/>
          <w:bCs w:val="0"/>
          <w:sz w:val="26"/>
          <w:szCs w:val="26"/>
        </w:rPr>
        <w:t xml:space="preserve"> Class</w:t>
      </w:r>
    </w:p>
    <w:p w14:paraId="00C646D0">
      <w:pPr>
        <w:pStyle w:val="85"/>
        <w:keepNext w:val="0"/>
        <w:keepLines w:val="0"/>
        <w:pageBreakBefore w:val="0"/>
        <w:widowControl/>
        <w:numPr>
          <w:ilvl w:val="0"/>
          <w:numId w:val="1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0" w:leftChars="0" w:hanging="420" w:firstLineChars="0"/>
        <w:jc w:val="left"/>
        <w:textAlignment w:val="auto"/>
        <w:rPr>
          <w:rFonts w:hint="default" w:ascii="Times New Roman" w:hAnsi="Times New Roman" w:eastAsia="SimSun" w:cs="Times New Roman"/>
          <w:b w:val="0"/>
          <w:bCs w:val="0"/>
          <w:sz w:val="26"/>
          <w:szCs w:val="26"/>
        </w:rPr>
      </w:pPr>
      <w:r>
        <w:rPr>
          <w:rFonts w:hint="default" w:ascii="Times New Roman" w:hAnsi="Times New Roman" w:eastAsia="SimSun" w:cs="Times New Roman"/>
          <w:b w:val="0"/>
          <w:bCs w:val="0"/>
          <w:sz w:val="26"/>
          <w:szCs w:val="26"/>
        </w:rPr>
        <w:t>Đặt tên: OrganizationValidator.cs</w:t>
      </w:r>
    </w:p>
    <w:p w14:paraId="4F7BF601">
      <w:pPr>
        <w:pStyle w:val="85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right="0" w:rightChars="0"/>
        <w:jc w:val="center"/>
        <w:textAlignment w:val="auto"/>
        <w:rPr>
          <w:rFonts w:hint="default"/>
          <w:lang w:val="en-US"/>
        </w:rPr>
      </w:pPr>
      <w:r>
        <w:drawing>
          <wp:inline distT="0" distB="0" distL="114300" distR="114300">
            <wp:extent cx="3618230" cy="3963035"/>
            <wp:effectExtent l="0" t="0" r="1270" b="1841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18230" cy="3963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C8965D">
      <w:pPr>
        <w:pStyle w:val="85"/>
        <w:keepNext w:val="0"/>
        <w:keepLines w:val="0"/>
        <w:pageBreakBefore w:val="0"/>
        <w:widowControl/>
        <w:numPr>
          <w:ilvl w:val="0"/>
          <w:numId w:val="1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left"/>
        <w:textAlignment w:val="auto"/>
        <w:rPr>
          <w:rFonts w:hint="default" w:ascii="Times New Roman" w:hAnsi="Times New Roman" w:eastAsia="SimSu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26"/>
          <w:szCs w:val="26"/>
          <w:lang w:val="en-US"/>
        </w:rPr>
        <w:t>Kết nối và thao tác với cơ sở dữ liệu</w:t>
      </w:r>
    </w:p>
    <w:p w14:paraId="7B75BE0C">
      <w:pPr>
        <w:pStyle w:val="85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right="0" w:rightChars="0"/>
        <w:jc w:val="left"/>
        <w:textAlignment w:val="auto"/>
        <w:rPr>
          <w:rFonts w:hint="default" w:ascii="Times New Roman" w:hAnsi="Times New Roman" w:eastAsia="SimSu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6"/>
          <w:szCs w:val="26"/>
          <w:lang w:val="en-US"/>
        </w:rPr>
        <w:t>Kết nối SQL Server</w:t>
      </w:r>
    </w:p>
    <w:p w14:paraId="7A4BDA46">
      <w:pPr>
        <w:pStyle w:val="85"/>
        <w:keepNext w:val="0"/>
        <w:keepLines w:val="0"/>
        <w:pageBreakBefore w:val="0"/>
        <w:widowControl/>
        <w:numPr>
          <w:ilvl w:val="0"/>
          <w:numId w:val="1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0" w:leftChars="0" w:hanging="420" w:firstLineChars="0"/>
        <w:jc w:val="left"/>
        <w:textAlignment w:val="auto"/>
        <w:rPr>
          <w:rFonts w:hint="default" w:ascii="Times New Roman" w:hAnsi="Times New Roman" w:eastAsia="SimSu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6"/>
          <w:szCs w:val="26"/>
          <w:lang w:val="en-US"/>
        </w:rPr>
        <w:t>Trong SQL Server tạo database:</w:t>
      </w:r>
    </w:p>
    <w:p w14:paraId="0C578945">
      <w:pPr>
        <w:pStyle w:val="85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right="0" w:rightChars="0"/>
        <w:jc w:val="center"/>
        <w:textAlignment w:val="auto"/>
      </w:pPr>
      <w:r>
        <w:drawing>
          <wp:inline distT="0" distB="0" distL="114300" distR="114300">
            <wp:extent cx="3758565" cy="2206625"/>
            <wp:effectExtent l="0" t="0" r="13335" b="3175"/>
            <wp:docPr id="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58565" cy="220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75D36">
      <w:pPr>
        <w:pStyle w:val="85"/>
        <w:keepNext w:val="0"/>
        <w:keepLines w:val="0"/>
        <w:pageBreakBefore w:val="0"/>
        <w:widowControl/>
        <w:numPr>
          <w:ilvl w:val="0"/>
          <w:numId w:val="1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0" w:leftChars="0" w:hanging="420" w:firstLineChars="0"/>
        <w:jc w:val="left"/>
        <w:textAlignment w:val="auto"/>
        <w:rPr>
          <w:rFonts w:hint="default" w:ascii="Times New Roman" w:hAnsi="Times New Roman" w:eastAsia="SimSu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26"/>
          <w:szCs w:val="26"/>
          <w:lang w:val="en-US"/>
        </w:rPr>
        <w:t>Trong Visual vào Tools chọn Connect to Database:</w:t>
      </w:r>
    </w:p>
    <w:p w14:paraId="741EC365">
      <w:pPr>
        <w:pStyle w:val="85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right="0" w:rightChars="0"/>
        <w:jc w:val="center"/>
        <w:textAlignment w:val="auto"/>
      </w:pPr>
      <w:r>
        <w:drawing>
          <wp:inline distT="0" distB="0" distL="114300" distR="114300">
            <wp:extent cx="2800985" cy="1088390"/>
            <wp:effectExtent l="0" t="0" r="18415" b="16510"/>
            <wp:docPr id="1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00985" cy="1088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DC684A">
      <w:pPr>
        <w:pStyle w:val="85"/>
        <w:keepNext w:val="0"/>
        <w:keepLines w:val="0"/>
        <w:pageBreakBefore w:val="0"/>
        <w:widowControl/>
        <w:numPr>
          <w:ilvl w:val="0"/>
          <w:numId w:val="1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0" w:leftChars="0" w:hanging="420" w:firstLineChars="0"/>
        <w:jc w:val="left"/>
        <w:textAlignment w:val="auto"/>
        <w:rPr>
          <w:rFonts w:hint="default" w:ascii="Times New Roman" w:hAnsi="Times New Roman" w:eastAsia="SimSu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26"/>
          <w:szCs w:val="26"/>
          <w:lang w:val="en-US"/>
        </w:rPr>
        <w:t>Nhập Server Name của sql và chọn database vừa tạo:</w:t>
      </w:r>
    </w:p>
    <w:p w14:paraId="4BE243D3">
      <w:pPr>
        <w:pStyle w:val="85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Chars="0" w:right="0" w:rightChars="0"/>
        <w:jc w:val="center"/>
        <w:textAlignment w:val="auto"/>
      </w:pPr>
      <w:r>
        <w:drawing>
          <wp:inline distT="0" distB="0" distL="114300" distR="114300">
            <wp:extent cx="4324985" cy="1601470"/>
            <wp:effectExtent l="0" t="0" r="18415" b="17780"/>
            <wp:docPr id="1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24985" cy="1601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DB7525">
      <w:pPr>
        <w:pStyle w:val="85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Chars="0" w:right="0" w:rightChars="0"/>
        <w:jc w:val="center"/>
        <w:textAlignment w:val="auto"/>
      </w:pPr>
      <w:r>
        <w:drawing>
          <wp:inline distT="0" distB="0" distL="114300" distR="114300">
            <wp:extent cx="3611880" cy="634365"/>
            <wp:effectExtent l="0" t="0" r="7620" b="13335"/>
            <wp:docPr id="1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11880" cy="634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B9E70F">
      <w:pPr>
        <w:pStyle w:val="85"/>
        <w:keepNext w:val="0"/>
        <w:keepLines w:val="0"/>
        <w:pageBreakBefore w:val="0"/>
        <w:widowControl/>
        <w:numPr>
          <w:ilvl w:val="0"/>
          <w:numId w:val="1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0" w:leftChars="0" w:hanging="420" w:firstLineChars="0"/>
        <w:jc w:val="left"/>
        <w:textAlignment w:val="auto"/>
        <w:rPr>
          <w:rFonts w:hint="default" w:ascii="Times New Roman" w:hAnsi="Times New Roman" w:eastAsia="SimSu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26"/>
          <w:szCs w:val="26"/>
          <w:lang w:val="en-US"/>
        </w:rPr>
        <w:t>Chọn Advanced và sao chép dòng Data Source, sau đó chọn Test Connection, khi thoong báo thành công thì tiếp tục chọn ok.</w:t>
      </w:r>
    </w:p>
    <w:p w14:paraId="0A17C446">
      <w:pPr>
        <w:pStyle w:val="85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Chars="0" w:right="0" w:rightChars="0"/>
        <w:jc w:val="center"/>
        <w:textAlignment w:val="auto"/>
      </w:pPr>
      <w:r>
        <w:drawing>
          <wp:inline distT="0" distB="0" distL="114300" distR="114300">
            <wp:extent cx="3470910" cy="664210"/>
            <wp:effectExtent l="0" t="0" r="15240" b="2540"/>
            <wp:docPr id="1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70910" cy="664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74B35B">
      <w:pPr>
        <w:pStyle w:val="85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Chars="0" w:right="0" w:rightChars="0"/>
        <w:jc w:val="center"/>
        <w:textAlignment w:val="auto"/>
      </w:pPr>
      <w:r>
        <w:drawing>
          <wp:inline distT="0" distB="0" distL="114300" distR="114300">
            <wp:extent cx="2360930" cy="2846070"/>
            <wp:effectExtent l="0" t="0" r="1270" b="11430"/>
            <wp:docPr id="1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360930" cy="2846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053B19">
      <w:pPr>
        <w:pStyle w:val="85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Chars="0" w:right="0" w:rightChars="0"/>
        <w:jc w:val="center"/>
        <w:textAlignment w:val="auto"/>
      </w:pPr>
      <w:r>
        <w:drawing>
          <wp:inline distT="0" distB="0" distL="114300" distR="114300">
            <wp:extent cx="3009900" cy="2152650"/>
            <wp:effectExtent l="0" t="0" r="0" b="0"/>
            <wp:docPr id="1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4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215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1FEC4A">
      <w:pPr>
        <w:pStyle w:val="85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Chars="0" w:right="0" w:rightChars="0"/>
        <w:jc w:val="left"/>
        <w:textAlignment w:val="auto"/>
        <w:rPr>
          <w:rFonts w:hint="default" w:ascii="Times New Roman" w:hAnsi="Times New Roman" w:eastAsia="SimSu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26"/>
          <w:szCs w:val="26"/>
        </w:rPr>
        <w:t>Tạo lớp OrganizationDAO</w:t>
      </w:r>
      <w:r>
        <w:rPr>
          <w:rFonts w:hint="default" w:ascii="Times New Roman" w:hAnsi="Times New Roman" w:eastAsia="SimSun" w:cs="Times New Roman"/>
          <w:b w:val="0"/>
          <w:bCs w:val="0"/>
          <w:sz w:val="26"/>
          <w:szCs w:val="26"/>
          <w:lang w:val="en-US"/>
        </w:rPr>
        <w:t xml:space="preserve">: </w:t>
      </w:r>
      <w:r>
        <w:rPr>
          <w:rFonts w:hint="default" w:ascii="Times New Roman" w:hAnsi="Times New Roman" w:eastAsia="SimSun"/>
          <w:b w:val="0"/>
          <w:bCs w:val="0"/>
          <w:sz w:val="26"/>
          <w:szCs w:val="26"/>
          <w:lang w:val="en-US"/>
        </w:rPr>
        <w:t>Kết nối SQL Server, thực hiện thao tác INSERT dữ liệu</w:t>
      </w:r>
    </w:p>
    <w:p w14:paraId="0D10BAFE">
      <w:pPr>
        <w:pStyle w:val="85"/>
        <w:keepNext w:val="0"/>
        <w:keepLines w:val="0"/>
        <w:pageBreakBefore w:val="0"/>
        <w:widowControl/>
        <w:numPr>
          <w:ilvl w:val="0"/>
          <w:numId w:val="1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0" w:leftChars="0" w:hanging="420" w:firstLineChars="0"/>
        <w:jc w:val="left"/>
        <w:textAlignment w:val="auto"/>
        <w:rPr>
          <w:rFonts w:hint="default" w:ascii="Times New Roman" w:hAnsi="Times New Roman" w:eastAsia="SimSun" w:cs="Times New Roman"/>
          <w:b w:val="0"/>
          <w:bCs w:val="0"/>
          <w:sz w:val="26"/>
          <w:szCs w:val="26"/>
        </w:rPr>
      </w:pPr>
      <w:r>
        <w:rPr>
          <w:rFonts w:hint="default" w:ascii="Times New Roman" w:hAnsi="Times New Roman" w:eastAsia="SimSun" w:cs="Times New Roman"/>
          <w:b w:val="0"/>
          <w:bCs w:val="0"/>
          <w:sz w:val="26"/>
          <w:szCs w:val="26"/>
        </w:rPr>
        <w:t>Chuột phải Project</w:t>
      </w:r>
    </w:p>
    <w:p w14:paraId="1F57F924">
      <w:pPr>
        <w:pStyle w:val="85"/>
        <w:keepNext w:val="0"/>
        <w:keepLines w:val="0"/>
        <w:pageBreakBefore w:val="0"/>
        <w:widowControl/>
        <w:numPr>
          <w:ilvl w:val="0"/>
          <w:numId w:val="1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0" w:leftChars="0" w:hanging="420" w:firstLineChars="0"/>
        <w:jc w:val="left"/>
        <w:textAlignment w:val="auto"/>
        <w:rPr>
          <w:rFonts w:hint="default" w:ascii="Times New Roman" w:hAnsi="Times New Roman" w:eastAsia="SimSun" w:cs="Times New Roman"/>
          <w:b w:val="0"/>
          <w:bCs w:val="0"/>
          <w:sz w:val="26"/>
          <w:szCs w:val="26"/>
        </w:rPr>
      </w:pPr>
      <w:r>
        <w:rPr>
          <w:rFonts w:hint="default" w:ascii="Times New Roman" w:hAnsi="Times New Roman" w:eastAsia="SimSun" w:cs="Times New Roman"/>
          <w:b w:val="0"/>
          <w:bCs w:val="0"/>
          <w:sz w:val="26"/>
          <w:szCs w:val="26"/>
        </w:rPr>
        <w:t xml:space="preserve">Chọn Add </w:t>
      </w:r>
      <w:r>
        <w:rPr>
          <w:rFonts w:hint="default" w:ascii="Times New Roman" w:hAnsi="Times New Roman" w:eastAsia="SimSun" w:cs="Times New Roman"/>
          <w:b w:val="0"/>
          <w:bCs w:val="0"/>
          <w:sz w:val="26"/>
          <w:szCs w:val="26"/>
          <w:lang w:val="en-US"/>
        </w:rPr>
        <w:t>-&gt;</w:t>
      </w:r>
      <w:r>
        <w:rPr>
          <w:rFonts w:hint="default" w:ascii="Times New Roman" w:hAnsi="Times New Roman" w:eastAsia="SimSun" w:cs="Times New Roman"/>
          <w:b w:val="0"/>
          <w:bCs w:val="0"/>
          <w:sz w:val="26"/>
          <w:szCs w:val="26"/>
        </w:rPr>
        <w:t xml:space="preserve"> Class</w:t>
      </w:r>
    </w:p>
    <w:p w14:paraId="064D4A48">
      <w:pPr>
        <w:pStyle w:val="85"/>
        <w:keepNext w:val="0"/>
        <w:keepLines w:val="0"/>
        <w:pageBreakBefore w:val="0"/>
        <w:widowControl/>
        <w:numPr>
          <w:ilvl w:val="0"/>
          <w:numId w:val="1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0" w:leftChars="0" w:hanging="420" w:firstLineChars="0"/>
        <w:jc w:val="left"/>
        <w:textAlignment w:val="auto"/>
        <w:rPr>
          <w:rFonts w:hint="default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26"/>
          <w:szCs w:val="26"/>
        </w:rPr>
        <w:t>Đặt tên: OrganizationDAO.cs</w:t>
      </w:r>
    </w:p>
    <w:p w14:paraId="3D5F12FA">
      <w:pPr>
        <w:pStyle w:val="85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Chars="0" w:right="0" w:rightChars="0"/>
        <w:jc w:val="center"/>
        <w:textAlignment w:val="auto"/>
        <w:rPr>
          <w:rFonts w:hint="default"/>
          <w:lang w:val="en-US"/>
        </w:rPr>
      </w:pPr>
      <w:r>
        <w:drawing>
          <wp:inline distT="0" distB="0" distL="114300" distR="114300">
            <wp:extent cx="4393565" cy="3261995"/>
            <wp:effectExtent l="0" t="0" r="6985" b="14605"/>
            <wp:docPr id="1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5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93565" cy="3261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4A4BB6">
      <w:pPr>
        <w:pStyle w:val="85"/>
        <w:keepNext w:val="0"/>
        <w:keepLines w:val="0"/>
        <w:pageBreakBefore w:val="0"/>
        <w:widowControl/>
        <w:numPr>
          <w:ilvl w:val="0"/>
          <w:numId w:val="1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left"/>
        <w:textAlignment w:val="auto"/>
        <w:rPr>
          <w:rFonts w:hint="default" w:ascii="Times New Roman" w:hAnsi="Times New Roman" w:eastAsia="SimSu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26"/>
          <w:szCs w:val="26"/>
          <w:lang w:val="en-US"/>
        </w:rPr>
        <w:t>Kiểm thử</w:t>
      </w:r>
    </w:p>
    <w:p w14:paraId="78008BF1">
      <w:pPr>
        <w:pStyle w:val="85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Chars="0" w:right="0" w:rightChars="0"/>
        <w:jc w:val="left"/>
        <w:textAlignment w:val="auto"/>
        <w:rPr>
          <w:rFonts w:hint="default" w:ascii="Times New Roman" w:hAnsi="Times New Roman" w:eastAsia="SimSu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26"/>
          <w:szCs w:val="26"/>
        </w:rPr>
        <w:t>Tạo Project Test</w:t>
      </w:r>
      <w:r>
        <w:rPr>
          <w:rFonts w:hint="default" w:ascii="Times New Roman" w:hAnsi="Times New Roman" w:eastAsia="SimSun" w:cs="Times New Roman"/>
          <w:b w:val="0"/>
          <w:bCs w:val="0"/>
          <w:sz w:val="26"/>
          <w:szCs w:val="26"/>
          <w:lang w:val="en-US"/>
        </w:rPr>
        <w:t xml:space="preserve">: </w:t>
      </w:r>
    </w:p>
    <w:p w14:paraId="3D2A32B3">
      <w:pPr>
        <w:pStyle w:val="85"/>
        <w:keepNext w:val="0"/>
        <w:keepLines w:val="0"/>
        <w:pageBreakBefore w:val="0"/>
        <w:widowControl/>
        <w:numPr>
          <w:ilvl w:val="0"/>
          <w:numId w:val="1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0" w:leftChars="0" w:hanging="420" w:firstLineChars="0"/>
        <w:jc w:val="left"/>
        <w:textAlignment w:val="auto"/>
        <w:rPr>
          <w:rFonts w:hint="default" w:ascii="Times New Roman" w:hAnsi="Times New Roman" w:eastAsia="SimSun" w:cs="Times New Roman"/>
          <w:b w:val="0"/>
          <w:bCs w:val="0"/>
          <w:sz w:val="26"/>
          <w:szCs w:val="26"/>
        </w:rPr>
      </w:pPr>
      <w:r>
        <w:rPr>
          <w:rFonts w:hint="default" w:ascii="Times New Roman" w:hAnsi="Times New Roman" w:eastAsia="SimSun" w:cs="Times New Roman"/>
          <w:b w:val="0"/>
          <w:bCs w:val="0"/>
          <w:sz w:val="26"/>
          <w:szCs w:val="26"/>
        </w:rPr>
        <w:t>Chuột phải Solution</w:t>
      </w:r>
    </w:p>
    <w:p w14:paraId="6300ED97">
      <w:pPr>
        <w:pStyle w:val="85"/>
        <w:keepNext w:val="0"/>
        <w:keepLines w:val="0"/>
        <w:pageBreakBefore w:val="0"/>
        <w:widowControl/>
        <w:numPr>
          <w:ilvl w:val="0"/>
          <w:numId w:val="1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0" w:leftChars="0" w:hanging="420" w:firstLineChars="0"/>
        <w:jc w:val="left"/>
        <w:textAlignment w:val="auto"/>
        <w:rPr>
          <w:rFonts w:hint="default" w:ascii="Times New Roman" w:hAnsi="Times New Roman" w:eastAsia="SimSun" w:cs="Times New Roman"/>
          <w:b w:val="0"/>
          <w:bCs w:val="0"/>
          <w:sz w:val="26"/>
          <w:szCs w:val="26"/>
        </w:rPr>
      </w:pPr>
      <w:r>
        <w:rPr>
          <w:rFonts w:hint="default" w:ascii="Times New Roman" w:hAnsi="Times New Roman" w:eastAsia="SimSun" w:cs="Times New Roman"/>
          <w:b w:val="0"/>
          <w:bCs w:val="0"/>
          <w:sz w:val="26"/>
          <w:szCs w:val="26"/>
        </w:rPr>
        <w:t xml:space="preserve">Chọn Add </w:t>
      </w:r>
      <w:r>
        <w:rPr>
          <w:rFonts w:hint="default" w:ascii="Times New Roman" w:hAnsi="Times New Roman" w:eastAsia="SimSun" w:cs="Times New Roman"/>
          <w:b w:val="0"/>
          <w:bCs w:val="0"/>
          <w:sz w:val="26"/>
          <w:szCs w:val="26"/>
          <w:lang w:val="en-US"/>
        </w:rPr>
        <w:t>-&gt;</w:t>
      </w:r>
      <w:r>
        <w:rPr>
          <w:rFonts w:hint="default" w:ascii="Times New Roman" w:hAnsi="Times New Roman" w:eastAsia="SimSun" w:cs="Times New Roman"/>
          <w:b w:val="0"/>
          <w:bCs w:val="0"/>
          <w:sz w:val="26"/>
          <w:szCs w:val="26"/>
        </w:rPr>
        <w:t xml:space="preserve"> New Project</w:t>
      </w:r>
    </w:p>
    <w:p w14:paraId="6792D1D3">
      <w:pPr>
        <w:pStyle w:val="85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Chars="0" w:right="0" w:rightChars="0"/>
        <w:jc w:val="center"/>
        <w:textAlignment w:val="auto"/>
        <w:rPr>
          <w:rFonts w:hint="default" w:ascii="Times New Roman" w:hAnsi="Times New Roman" w:eastAsia="SimSun" w:cs="Times New Roman"/>
          <w:b w:val="0"/>
          <w:bCs w:val="0"/>
          <w:sz w:val="26"/>
          <w:szCs w:val="26"/>
        </w:rPr>
      </w:pPr>
      <w:r>
        <w:drawing>
          <wp:inline distT="0" distB="0" distL="114300" distR="114300">
            <wp:extent cx="4361815" cy="3030220"/>
            <wp:effectExtent l="0" t="0" r="635" b="17780"/>
            <wp:docPr id="1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6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61815" cy="3030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535503">
      <w:pPr>
        <w:pStyle w:val="85"/>
        <w:keepNext w:val="0"/>
        <w:keepLines w:val="0"/>
        <w:pageBreakBefore w:val="0"/>
        <w:widowControl/>
        <w:numPr>
          <w:ilvl w:val="0"/>
          <w:numId w:val="1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0" w:leftChars="0" w:hanging="420" w:firstLineChars="0"/>
        <w:jc w:val="left"/>
        <w:textAlignment w:val="auto"/>
        <w:rPr>
          <w:rFonts w:hint="default" w:ascii="Times New Roman" w:hAnsi="Times New Roman" w:eastAsia="SimSun" w:cs="Times New Roman"/>
          <w:b w:val="0"/>
          <w:bCs w:val="0"/>
          <w:sz w:val="26"/>
          <w:szCs w:val="26"/>
        </w:rPr>
      </w:pPr>
      <w:r>
        <w:rPr>
          <w:rFonts w:hint="default" w:ascii="Times New Roman" w:hAnsi="Times New Roman" w:eastAsia="SimSun" w:cs="Times New Roman"/>
          <w:b w:val="0"/>
          <w:bCs w:val="0"/>
          <w:sz w:val="26"/>
          <w:szCs w:val="26"/>
        </w:rPr>
        <w:t xml:space="preserve">Chọn </w:t>
      </w:r>
      <w:r>
        <w:rPr>
          <w:rFonts w:hint="default" w:ascii="Times New Roman" w:hAnsi="Times New Roman" w:eastAsia="SimSun" w:cs="Times New Roman"/>
          <w:b w:val="0"/>
          <w:bCs w:val="0"/>
          <w:sz w:val="26"/>
          <w:szCs w:val="26"/>
          <w:lang w:val="en-US"/>
        </w:rPr>
        <w:t>Unit Test Project (.NET Framework)</w:t>
      </w:r>
    </w:p>
    <w:p w14:paraId="689CA650">
      <w:pPr>
        <w:pStyle w:val="85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Chars="0" w:right="0" w:rightChars="0"/>
        <w:jc w:val="center"/>
        <w:textAlignment w:val="auto"/>
        <w:rPr>
          <w:rFonts w:hint="default" w:ascii="Times New Roman" w:hAnsi="Times New Roman" w:eastAsia="SimSun" w:cs="Times New Roman"/>
          <w:b w:val="0"/>
          <w:bCs w:val="0"/>
          <w:sz w:val="26"/>
          <w:szCs w:val="26"/>
        </w:rPr>
      </w:pPr>
      <w:r>
        <w:drawing>
          <wp:inline distT="0" distB="0" distL="114300" distR="114300">
            <wp:extent cx="2991485" cy="1088390"/>
            <wp:effectExtent l="0" t="0" r="18415" b="16510"/>
            <wp:docPr id="1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7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991485" cy="1088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AD185C">
      <w:pPr>
        <w:pStyle w:val="85"/>
        <w:keepNext w:val="0"/>
        <w:keepLines w:val="0"/>
        <w:pageBreakBefore w:val="0"/>
        <w:widowControl/>
        <w:numPr>
          <w:ilvl w:val="0"/>
          <w:numId w:val="1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0" w:leftChars="0" w:hanging="420" w:firstLineChars="0"/>
        <w:jc w:val="left"/>
        <w:textAlignment w:val="auto"/>
        <w:rPr>
          <w:rFonts w:hint="default" w:ascii="Times New Roman" w:hAnsi="Times New Roman" w:eastAsia="SimSun" w:cs="Times New Roman"/>
          <w:b w:val="0"/>
          <w:bCs w:val="0"/>
          <w:sz w:val="26"/>
          <w:szCs w:val="26"/>
        </w:rPr>
      </w:pPr>
      <w:r>
        <w:rPr>
          <w:rFonts w:hint="default" w:ascii="Times New Roman" w:hAnsi="Times New Roman" w:eastAsia="SimSun" w:cs="Times New Roman"/>
          <w:b w:val="0"/>
          <w:bCs w:val="0"/>
          <w:sz w:val="26"/>
          <w:szCs w:val="26"/>
        </w:rPr>
        <w:t>Đặt tên</w:t>
      </w:r>
      <w:r>
        <w:rPr>
          <w:rFonts w:hint="default" w:ascii="Times New Roman" w:hAnsi="Times New Roman" w:eastAsia="SimSun" w:cs="Times New Roman"/>
          <w:b w:val="0"/>
          <w:bCs w:val="0"/>
          <w:sz w:val="26"/>
          <w:szCs w:val="26"/>
          <w:lang w:val="en-US"/>
        </w:rPr>
        <w:t xml:space="preserve"> và chọn OK</w:t>
      </w:r>
    </w:p>
    <w:p w14:paraId="3C7D7EFA">
      <w:pPr>
        <w:pStyle w:val="85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Chars="0" w:right="0" w:rightChars="0"/>
        <w:jc w:val="center"/>
        <w:textAlignment w:val="auto"/>
        <w:rPr>
          <w:rFonts w:hint="default" w:ascii="Times New Roman" w:hAnsi="Times New Roman" w:eastAsia="SimSun" w:cs="Times New Roman"/>
          <w:b w:val="0"/>
          <w:bCs w:val="0"/>
          <w:sz w:val="26"/>
          <w:szCs w:val="26"/>
        </w:rPr>
      </w:pPr>
      <w:r>
        <w:drawing>
          <wp:inline distT="0" distB="0" distL="114300" distR="114300">
            <wp:extent cx="3314700" cy="647700"/>
            <wp:effectExtent l="0" t="0" r="0" b="0"/>
            <wp:docPr id="20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19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696F27">
      <w:pPr>
        <w:pStyle w:val="85"/>
        <w:keepNext w:val="0"/>
        <w:keepLines w:val="0"/>
        <w:pageBreakBefore w:val="0"/>
        <w:widowControl/>
        <w:numPr>
          <w:ilvl w:val="0"/>
          <w:numId w:val="1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0" w:leftChars="0" w:hanging="420" w:firstLineChars="0"/>
        <w:jc w:val="left"/>
        <w:textAlignment w:val="auto"/>
        <w:rPr>
          <w:rFonts w:hint="default" w:ascii="Times New Roman" w:hAnsi="Times New Roman" w:eastAsia="SimSun" w:cs="Times New Roman"/>
          <w:b w:val="0"/>
          <w:bCs w:val="0"/>
          <w:sz w:val="26"/>
          <w:szCs w:val="26"/>
        </w:rPr>
      </w:pPr>
      <w:r>
        <w:rPr>
          <w:rFonts w:hint="default" w:ascii="Times New Roman" w:hAnsi="Times New Roman" w:eastAsia="SimSun" w:cs="Times New Roman"/>
          <w:b w:val="0"/>
          <w:bCs w:val="0"/>
          <w:sz w:val="26"/>
          <w:szCs w:val="26"/>
          <w:lang w:val="en-US"/>
        </w:rPr>
        <w:t>Chuột phải vào project test vừa tạo, chọn Add, chọn Reference</w:t>
      </w:r>
    </w:p>
    <w:p w14:paraId="4201B835">
      <w:pPr>
        <w:pStyle w:val="85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Chars="0" w:right="0" w:rightChars="0"/>
        <w:jc w:val="left"/>
        <w:textAlignment w:val="auto"/>
      </w:pPr>
      <w:r>
        <w:drawing>
          <wp:inline distT="0" distB="0" distL="114300" distR="114300">
            <wp:extent cx="5271135" cy="1382395"/>
            <wp:effectExtent l="0" t="0" r="5715" b="8255"/>
            <wp:docPr id="1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8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382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4BA75E">
      <w:pPr>
        <w:pStyle w:val="85"/>
        <w:keepNext w:val="0"/>
        <w:keepLines w:val="0"/>
        <w:pageBreakBefore w:val="0"/>
        <w:widowControl/>
        <w:numPr>
          <w:ilvl w:val="0"/>
          <w:numId w:val="1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0" w:leftChars="0" w:hanging="420" w:firstLineChars="0"/>
        <w:jc w:val="left"/>
        <w:textAlignment w:val="auto"/>
        <w:rPr>
          <w:rFonts w:hint="default" w:ascii="Times New Roman" w:hAnsi="Times New Roman" w:eastAsia="SimSu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26"/>
          <w:szCs w:val="26"/>
          <w:lang w:val="en-US"/>
        </w:rPr>
        <w:t>Trong Reference, vào Assembiles tích vào ô System.Windows.Forms, và trong Project tích vào project đã tạo ( project muốn truy vấn kiểm thử) và nhấn Ok.</w:t>
      </w:r>
    </w:p>
    <w:p w14:paraId="27A3250B">
      <w:pPr>
        <w:pStyle w:val="85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Chars="0" w:right="0" w:rightChars="0"/>
        <w:jc w:val="center"/>
        <w:textAlignment w:val="auto"/>
      </w:pPr>
      <w:r>
        <w:drawing>
          <wp:inline distT="0" distB="0" distL="114300" distR="114300">
            <wp:extent cx="5270500" cy="1569085"/>
            <wp:effectExtent l="0" t="0" r="6350" b="12065"/>
            <wp:docPr id="21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0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569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64EE97">
      <w:pPr>
        <w:pStyle w:val="85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Chars="0" w:right="0" w:rightChars="0"/>
        <w:jc w:val="center"/>
        <w:textAlignment w:val="auto"/>
      </w:pPr>
      <w:r>
        <w:drawing>
          <wp:inline distT="0" distB="0" distL="114300" distR="114300">
            <wp:extent cx="5273040" cy="855345"/>
            <wp:effectExtent l="0" t="0" r="3810" b="1905"/>
            <wp:docPr id="22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1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855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18E063">
      <w:pPr>
        <w:pStyle w:val="85"/>
        <w:keepNext w:val="0"/>
        <w:keepLines w:val="0"/>
        <w:pageBreakBefore w:val="0"/>
        <w:widowControl/>
        <w:numPr>
          <w:ilvl w:val="0"/>
          <w:numId w:val="1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0" w:leftChars="0" w:hanging="420" w:firstLineChars="0"/>
        <w:jc w:val="left"/>
        <w:textAlignment w:val="auto"/>
        <w:rPr>
          <w:rFonts w:hint="default" w:ascii="Times New Roman" w:hAnsi="Times New Roman" w:eastAsia="SimSu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26"/>
          <w:szCs w:val="26"/>
          <w:lang w:val="en-US"/>
        </w:rPr>
        <w:t xml:space="preserve">Chuột phải vào project test và tạo 2 class: </w:t>
      </w:r>
      <w:r>
        <w:rPr>
          <w:rFonts w:hint="default" w:ascii="Times New Roman" w:hAnsi="Times New Roman" w:eastAsia="SimSun"/>
          <w:b w:val="0"/>
          <w:bCs w:val="0"/>
          <w:sz w:val="26"/>
          <w:szCs w:val="26"/>
          <w:lang w:val="en-US"/>
        </w:rPr>
        <w:t>OrganizationValidatorTest.cs gồm 15 test dữ liệu và OrganizationButtonFlowTest.cs gồm 5 test luồng</w:t>
      </w:r>
    </w:p>
    <w:p w14:paraId="60C8BA7A">
      <w:pPr>
        <w:pStyle w:val="85"/>
        <w:keepNext w:val="0"/>
        <w:keepLines w:val="0"/>
        <w:pageBreakBefore w:val="0"/>
        <w:widowControl/>
        <w:numPr>
          <w:ilvl w:val="0"/>
          <w:numId w:val="1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0" w:leftChars="0" w:hanging="420" w:firstLineChars="0"/>
        <w:jc w:val="left"/>
        <w:textAlignment w:val="auto"/>
        <w:rPr>
          <w:rFonts w:hint="default" w:ascii="Times New Roman" w:hAnsi="Times New Roman" w:eastAsia="SimSu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26"/>
          <w:szCs w:val="26"/>
          <w:lang w:val="en-US"/>
        </w:rPr>
        <w:t>Tiếp theo Build dữ liệu, tiếp tục vào mục Test và chọn Test Explorer, và chọn nút Run All để chạy kiểm thử:</w:t>
      </w:r>
    </w:p>
    <w:p w14:paraId="3674720C">
      <w:pPr>
        <w:pStyle w:val="85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Chars="0" w:right="0" w:rightChars="0"/>
        <w:jc w:val="center"/>
        <w:textAlignment w:val="auto"/>
      </w:pPr>
      <w:r>
        <w:drawing>
          <wp:inline distT="0" distB="0" distL="114300" distR="114300">
            <wp:extent cx="3362325" cy="2055495"/>
            <wp:effectExtent l="0" t="0" r="9525" b="1905"/>
            <wp:docPr id="23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2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362325" cy="2055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FEF137">
      <w:pPr>
        <w:pStyle w:val="85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Chars="0" w:right="0" w:rightChars="0"/>
        <w:jc w:val="center"/>
        <w:textAlignment w:val="auto"/>
      </w:pPr>
      <w:r>
        <w:drawing>
          <wp:inline distT="0" distB="0" distL="114300" distR="114300">
            <wp:extent cx="1663700" cy="1114425"/>
            <wp:effectExtent l="0" t="0" r="12700" b="9525"/>
            <wp:docPr id="24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3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663700" cy="111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8EFFC9">
      <w:pPr>
        <w:pStyle w:val="85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Chars="0" w:right="0" w:rightChars="0"/>
        <w:jc w:val="both"/>
        <w:textAlignment w:val="auto"/>
        <w:rPr>
          <w:rFonts w:hint="default"/>
          <w:lang w:val="en-US"/>
        </w:rPr>
      </w:pPr>
      <w:r>
        <w:rPr>
          <w:rFonts w:hint="default"/>
          <w:lang w:val="en-US"/>
        </w:rPr>
        <w:t>Kết quả chạy kiểm thử:</w:t>
      </w:r>
    </w:p>
    <w:p w14:paraId="5026C695">
      <w:pPr>
        <w:pStyle w:val="85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Chars="0" w:right="0" w:rightChars="0"/>
        <w:jc w:val="center"/>
        <w:textAlignment w:val="auto"/>
        <w:rPr>
          <w:rFonts w:hint="default"/>
          <w:lang w:val="en-US"/>
        </w:rPr>
      </w:pPr>
      <w:r>
        <w:drawing>
          <wp:inline distT="0" distB="0" distL="114300" distR="114300">
            <wp:extent cx="5213350" cy="3839210"/>
            <wp:effectExtent l="0" t="0" r="6350" b="8890"/>
            <wp:docPr id="2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4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13350" cy="383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12" w:lineRule="auto"/>
      </w:pPr>
      <w:r>
        <w:separator/>
      </w:r>
    </w:p>
  </w:footnote>
  <w:footnote w:type="continuationSeparator" w:id="1">
    <w:p>
      <w:pPr>
        <w:spacing w:line="312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8B6D00"/>
    <w:multiLevelType w:val="singleLevel"/>
    <w:tmpl w:val="808B6D00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680" w:leftChars="0" w:hanging="420" w:firstLineChars="0"/>
      </w:pPr>
      <w:rPr>
        <w:rFonts w:hint="default" w:ascii="Wingdings" w:hAnsi="Wingdings"/>
        <w:sz w:val="16"/>
        <w:szCs w:val="16"/>
      </w:rPr>
    </w:lvl>
  </w:abstractNum>
  <w:abstractNum w:abstractNumId="1">
    <w:nsid w:val="A01416AE"/>
    <w:multiLevelType w:val="singleLevel"/>
    <w:tmpl w:val="A01416AE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BC81544A"/>
    <w:multiLevelType w:val="singleLevel"/>
    <w:tmpl w:val="BC81544A"/>
    <w:lvl w:ilvl="0" w:tentative="0">
      <w:start w:val="4"/>
      <w:numFmt w:val="decimal"/>
      <w:suff w:val="space"/>
      <w:lvlText w:val="%1."/>
      <w:lvlJc w:val="left"/>
    </w:lvl>
  </w:abstractNum>
  <w:abstractNum w:abstractNumId="3">
    <w:nsid w:val="C6F7272C"/>
    <w:multiLevelType w:val="singleLevel"/>
    <w:tmpl w:val="C6F7272C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6"/>
        <w:szCs w:val="16"/>
      </w:rPr>
    </w:lvl>
  </w:abstractNum>
  <w:abstractNum w:abstractNumId="4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5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6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7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8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9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10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11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12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13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abstractNum w:abstractNumId="14">
    <w:nsid w:val="6048D6C2"/>
    <w:multiLevelType w:val="singleLevel"/>
    <w:tmpl w:val="6048D6C2"/>
    <w:lvl w:ilvl="0" w:tentative="0">
      <w:start w:val="2"/>
      <w:numFmt w:val="decimal"/>
      <w:suff w:val="space"/>
      <w:lvlText w:val="%1."/>
      <w:lvlJc w:val="left"/>
    </w:lvl>
  </w:abstractNum>
  <w:num w:numId="1">
    <w:abstractNumId w:val="13"/>
  </w:num>
  <w:num w:numId="2">
    <w:abstractNumId w:val="11"/>
  </w:num>
  <w:num w:numId="3">
    <w:abstractNumId w:val="10"/>
  </w:num>
  <w:num w:numId="4">
    <w:abstractNumId w:val="9"/>
  </w:num>
  <w:num w:numId="5">
    <w:abstractNumId w:val="8"/>
  </w:num>
  <w:num w:numId="6">
    <w:abstractNumId w:val="12"/>
  </w:num>
  <w:num w:numId="7">
    <w:abstractNumId w:val="7"/>
  </w:num>
  <w:num w:numId="8">
    <w:abstractNumId w:val="6"/>
  </w:num>
  <w:num w:numId="9">
    <w:abstractNumId w:val="5"/>
  </w:num>
  <w:num w:numId="10">
    <w:abstractNumId w:val="4"/>
  </w:num>
  <w:num w:numId="11">
    <w:abstractNumId w:val="14"/>
  </w:num>
  <w:num w:numId="12">
    <w:abstractNumId w:val="3"/>
  </w:num>
  <w:num w:numId="13">
    <w:abstractNumId w:val="2"/>
  </w:num>
  <w:num w:numId="14">
    <w:abstractNumId w:val="0"/>
  </w:num>
  <w:num w:numId="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footnoteLayoutLikeWW8/>
    <w:forgetLastTabAlignment/>
    <w:adjustLineHeightInTable/>
    <w:layoutRawTableWidth/>
    <w:layoutTableRowsApart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14EF0273"/>
    <w:rsid w:val="1EBC25FB"/>
    <w:rsid w:val="38EB4ACA"/>
    <w:rsid w:val="539A2935"/>
    <w:rsid w:val="7B6D53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qFormat="1"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qFormat="1"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qFormat="1" w:unhideWhenUsed="0" w:uiPriority="0" w:semiHidden="0" w:name="macro"/>
    <w:lsdException w:qFormat="1"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qFormat="1"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qFormat="1"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qFormat="1" w:unhideWhenUsed="0" w:uiPriority="0" w:semiHidden="0" w:name="E-mail Signature"/>
    <w:lsdException w:qFormat="1" w:unhideWhenUsed="0" w:uiPriority="0" w:semiHidden="0" w:name="Normal (Web)"/>
    <w:lsdException w:qFormat="1" w:unhideWhenUsed="0" w:uiPriority="0" w:semiHidden="0" w:name="HTML Acronym"/>
    <w:lsdException w:qFormat="1" w:unhideWhenUsed="0" w:uiPriority="0" w:semiHidden="0" w:name="HTML Address"/>
    <w:lsdException w:qFormat="1" w:unhideWhenUsed="0" w:uiPriority="0" w:semiHidden="0" w:name="HTML Cite"/>
    <w:lsdException w:qFormat="1" w:unhideWhenUsed="0" w:uiPriority="0" w:semiHidden="0" w:name="HTML Code"/>
    <w:lsdException w:qFormat="1" w:unhideWhenUsed="0" w:uiPriority="0" w:semiHidden="0" w:name="HTML Definition"/>
    <w:lsdException w:qFormat="1" w:unhideWhenUsed="0" w:uiPriority="0" w:semiHidden="0" w:name="HTML Keyboard"/>
    <w:lsdException w:qFormat="1" w:unhideWhenUsed="0" w:uiPriority="0" w:semiHidden="0" w:name="HTML Preformatted"/>
    <w:lsdException w:qFormat="1" w:unhideWhenUsed="0" w:uiPriority="0" w:semiHidden="0" w:name="HTML Sample"/>
    <w:lsdException w:qFormat="1" w:unhideWhenUsed="0" w:uiPriority="0" w:semiHidden="0" w:name="HTML Typewriter"/>
    <w:lsdException w:qFormat="1"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qFormat="1" w:unhideWhenUsed="0" w:uiPriority="0" w:semiHidden="0" w:name="Table Simple 1"/>
    <w:lsdException w:qFormat="1" w:unhideWhenUsed="0" w:uiPriority="0" w:semiHidden="0" w:name="Table Simple 2"/>
    <w:lsdException w:qFormat="1" w:unhideWhenUsed="0" w:uiPriority="0" w:semiHidden="0" w:name="Table Simple 3"/>
    <w:lsdException w:qFormat="1" w:unhideWhenUsed="0" w:uiPriority="0" w:semiHidden="0" w:name="Table Classic 1"/>
    <w:lsdException w:qFormat="1" w:unhideWhenUsed="0" w:uiPriority="0" w:semiHidden="0" w:name="Table Classic 2"/>
    <w:lsdException w:qFormat="1" w:unhideWhenUsed="0" w:uiPriority="0" w:semiHidden="0" w:name="Table Classic 3"/>
    <w:lsdException w:qFormat="1" w:unhideWhenUsed="0" w:uiPriority="0" w:semiHidden="0" w:name="Table Classic 4"/>
    <w:lsdException w:qFormat="1" w:unhideWhenUsed="0" w:uiPriority="0" w:semiHidden="0" w:name="Table Colorful 1"/>
    <w:lsdException w:qFormat="1" w:unhideWhenUsed="0" w:uiPriority="0" w:semiHidden="0" w:name="Table Colorful 2"/>
    <w:lsdException w:qFormat="1" w:unhideWhenUsed="0" w:uiPriority="0" w:semiHidden="0" w:name="Table Colorful 3"/>
    <w:lsdException w:qFormat="1" w:unhideWhenUsed="0" w:uiPriority="0" w:semiHidden="0" w:name="Table Columns 1"/>
    <w:lsdException w:qFormat="1" w:unhideWhenUsed="0" w:uiPriority="0" w:semiHidden="0" w:name="Table Columns 2"/>
    <w:lsdException w:qFormat="1" w:unhideWhenUsed="0" w:uiPriority="0" w:semiHidden="0" w:name="Table Columns 3"/>
    <w:lsdException w:qFormat="1" w:unhideWhenUsed="0" w:uiPriority="0" w:semiHidden="0" w:name="Table Columns 4"/>
    <w:lsdException w:qFormat="1" w:unhideWhenUsed="0" w:uiPriority="0" w:semiHidden="0" w:name="Table Columns 5"/>
    <w:lsdException w:qFormat="1" w:unhideWhenUsed="0" w:uiPriority="0" w:semiHidden="0" w:name="Table Grid 1"/>
    <w:lsdException w:qFormat="1" w:unhideWhenUsed="0" w:uiPriority="0" w:semiHidden="0" w:name="Table Grid 2"/>
    <w:lsdException w:qFormat="1" w:unhideWhenUsed="0" w:uiPriority="0" w:semiHidden="0" w:name="Table Grid 3"/>
    <w:lsdException w:qFormat="1" w:unhideWhenUsed="0" w:uiPriority="0" w:semiHidden="0" w:name="Table Grid 4"/>
    <w:lsdException w:qFormat="1" w:unhideWhenUsed="0" w:uiPriority="0" w:semiHidden="0" w:name="Table Grid 5"/>
    <w:lsdException w:qFormat="1" w:unhideWhenUsed="0" w:uiPriority="0" w:semiHidden="0" w:name="Table Grid 6"/>
    <w:lsdException w:qFormat="1" w:unhideWhenUsed="0" w:uiPriority="0" w:semiHidden="0" w:name="Table Grid 7"/>
    <w:lsdException w:qFormat="1" w:unhideWhenUsed="0" w:uiPriority="0" w:semiHidden="0" w:name="Table Grid 8"/>
    <w:lsdException w:qFormat="1" w:unhideWhenUsed="0" w:uiPriority="0" w:semiHidden="0" w:name="Table List 1"/>
    <w:lsdException w:qFormat="1" w:unhideWhenUsed="0" w:uiPriority="0" w:semiHidden="0" w:name="Table List 2"/>
    <w:lsdException w:qFormat="1" w:unhideWhenUsed="0" w:uiPriority="0" w:semiHidden="0" w:name="Table List 3"/>
    <w:lsdException w:qFormat="1" w:unhideWhenUsed="0" w:uiPriority="0" w:semiHidden="0" w:name="Table List 4"/>
    <w:lsdException w:qFormat="1" w:unhideWhenUsed="0" w:uiPriority="0" w:semiHidden="0" w:name="Table List 5"/>
    <w:lsdException w:qFormat="1" w:unhideWhenUsed="0" w:uiPriority="0" w:semiHidden="0" w:name="Table List 6"/>
    <w:lsdException w:qFormat="1" w:unhideWhenUsed="0" w:uiPriority="0" w:semiHidden="0" w:name="Table List 7"/>
    <w:lsdException w:qFormat="1" w:unhideWhenUsed="0" w:uiPriority="0" w:semiHidden="0" w:name="Table List 8"/>
    <w:lsdException w:qFormat="1" w:unhideWhenUsed="0" w:uiPriority="0" w:semiHidden="0" w:name="Table 3D effects 1"/>
    <w:lsdException w:qFormat="1" w:unhideWhenUsed="0" w:uiPriority="0" w:semiHidden="0" w:name="Table 3D effects 2"/>
    <w:lsdException w:qFormat="1" w:unhideWhenUsed="0" w:uiPriority="0" w:semiHidden="0" w:name="Table 3D effects 3"/>
    <w:lsdException w:qFormat="1" w:unhideWhenUsed="0" w:uiPriority="0" w:semiHidden="0" w:name="Table Contemporary"/>
    <w:lsdException w:qFormat="1" w:unhideWhenUsed="0" w:uiPriority="0" w:semiHidden="0" w:name="Table Elegant"/>
    <w:lsdException w:qFormat="1" w:unhideWhenUsed="0" w:uiPriority="0" w:semiHidden="0" w:name="Table Professional"/>
    <w:lsdException w:qFormat="1" w:unhideWhenUsed="0" w:uiPriority="0" w:semiHidden="0" w:name="Table Subtle 1"/>
    <w:lsdException w:qFormat="1" w:unhideWhenUsed="0" w:uiPriority="0" w:semiHidden="0" w:name="Table Subtle 2"/>
    <w:lsdException w:qFormat="1" w:unhideWhenUsed="0" w:uiPriority="0" w:semiHidden="0" w:name="Table Web 1"/>
    <w:lsdException w:qFormat="1" w:unhideWhenUsed="0" w:uiPriority="0" w:semiHidden="0" w:name="Table Web 2"/>
    <w:lsdException w:qFormat="1"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qFormat="1" w:unhideWhenUsed="0" w:uiPriority="0" w:semiHidden="0" w:name="Table Theme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312" w:lineRule="auto"/>
      <w:jc w:val="both"/>
    </w:pPr>
    <w:rPr>
      <w:rFonts w:ascii="Times New Roman" w:hAnsi="Times New Roman" w:eastAsiaTheme="minorEastAsia" w:cstheme="minorBidi"/>
      <w:sz w:val="26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qFormat/>
    <w:uiPriority w:val="0"/>
    <w:rPr>
      <w:sz w:val="16"/>
      <w:szCs w:val="16"/>
    </w:rPr>
  </w:style>
  <w:style w:type="paragraph" w:styleId="14">
    <w:name w:val="Block Text"/>
    <w:basedOn w:val="1"/>
    <w:qFormat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qFormat/>
    <w:uiPriority w:val="0"/>
    <w:pPr>
      <w:spacing w:after="120"/>
    </w:pPr>
  </w:style>
  <w:style w:type="paragraph" w:styleId="16">
    <w:name w:val="Body Text 2"/>
    <w:basedOn w:val="1"/>
    <w:qFormat/>
    <w:uiPriority w:val="0"/>
    <w:pPr>
      <w:spacing w:after="120" w:line="480" w:lineRule="auto"/>
    </w:pPr>
  </w:style>
  <w:style w:type="paragraph" w:styleId="17">
    <w:name w:val="Body Text 3"/>
    <w:basedOn w:val="1"/>
    <w:qFormat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qFormat/>
    <w:uiPriority w:val="0"/>
    <w:pPr>
      <w:ind w:firstLine="420" w:firstLineChars="100"/>
    </w:pPr>
  </w:style>
  <w:style w:type="paragraph" w:styleId="19">
    <w:name w:val="Body Text Indent"/>
    <w:basedOn w:val="1"/>
    <w:qFormat/>
    <w:uiPriority w:val="0"/>
    <w:pPr>
      <w:spacing w:after="120"/>
      <w:ind w:left="420" w:leftChars="200"/>
    </w:pPr>
  </w:style>
  <w:style w:type="paragraph" w:styleId="20">
    <w:name w:val="Body Text First Indent 2"/>
    <w:basedOn w:val="19"/>
    <w:qFormat/>
    <w:uiPriority w:val="0"/>
    <w:pPr>
      <w:ind w:firstLine="420" w:firstLineChars="200"/>
    </w:pPr>
  </w:style>
  <w:style w:type="paragraph" w:styleId="21">
    <w:name w:val="Body Text Indent 2"/>
    <w:basedOn w:val="1"/>
    <w:qFormat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qFormat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24">
    <w:name w:val="Closing"/>
    <w:basedOn w:val="1"/>
    <w:qFormat/>
    <w:uiPriority w:val="0"/>
    <w:pPr>
      <w:ind w:left="100" w:leftChars="2100"/>
    </w:pPr>
  </w:style>
  <w:style w:type="character" w:styleId="25">
    <w:name w:val="annotation reference"/>
    <w:basedOn w:val="11"/>
    <w:qFormat/>
    <w:uiPriority w:val="0"/>
    <w:rPr>
      <w:sz w:val="21"/>
      <w:szCs w:val="21"/>
    </w:rPr>
  </w:style>
  <w:style w:type="paragraph" w:styleId="26">
    <w:name w:val="annotation text"/>
    <w:basedOn w:val="1"/>
    <w:qFormat/>
    <w:uiPriority w:val="0"/>
    <w:pPr>
      <w:jc w:val="left"/>
    </w:pPr>
  </w:style>
  <w:style w:type="paragraph" w:styleId="27">
    <w:name w:val="annotation subject"/>
    <w:basedOn w:val="26"/>
    <w:next w:val="26"/>
    <w:qFormat/>
    <w:uiPriority w:val="0"/>
    <w:rPr>
      <w:b/>
      <w:bCs/>
    </w:rPr>
  </w:style>
  <w:style w:type="paragraph" w:styleId="28">
    <w:name w:val="Date"/>
    <w:basedOn w:val="1"/>
    <w:next w:val="1"/>
    <w:qFormat/>
    <w:uiPriority w:val="0"/>
    <w:pPr>
      <w:ind w:left="100" w:leftChars="2500"/>
    </w:pPr>
  </w:style>
  <w:style w:type="paragraph" w:styleId="29">
    <w:name w:val="Document Map"/>
    <w:basedOn w:val="1"/>
    <w:qFormat/>
    <w:uiPriority w:val="0"/>
    <w:pPr>
      <w:shd w:val="clear" w:color="auto" w:fill="000080"/>
    </w:pPr>
  </w:style>
  <w:style w:type="paragraph" w:styleId="30">
    <w:name w:val="E-mail Signature"/>
    <w:basedOn w:val="1"/>
    <w:qFormat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qFormat/>
    <w:uiPriority w:val="0"/>
    <w:rPr>
      <w:vertAlign w:val="superscript"/>
    </w:rPr>
  </w:style>
  <w:style w:type="paragraph" w:styleId="33">
    <w:name w:val="endnote text"/>
    <w:basedOn w:val="1"/>
    <w:qFormat/>
    <w:uiPriority w:val="0"/>
    <w:pPr>
      <w:snapToGrid w:val="0"/>
      <w:jc w:val="left"/>
    </w:pPr>
  </w:style>
  <w:style w:type="paragraph" w:styleId="34">
    <w:name w:val="envelope address"/>
    <w:basedOn w:val="1"/>
    <w:qFormat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qFormat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qFormat/>
    <w:uiPriority w:val="0"/>
    <w:rPr>
      <w:color w:val="800080"/>
      <w:u w:val="single"/>
    </w:rPr>
  </w:style>
  <w:style w:type="paragraph" w:styleId="3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qFormat/>
    <w:uiPriority w:val="0"/>
    <w:rPr>
      <w:vertAlign w:val="superscript"/>
    </w:rPr>
  </w:style>
  <w:style w:type="paragraph" w:styleId="39">
    <w:name w:val="footnote text"/>
    <w:basedOn w:val="1"/>
    <w:qFormat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qFormat/>
    <w:uiPriority w:val="0"/>
  </w:style>
  <w:style w:type="paragraph" w:styleId="42">
    <w:name w:val="HTML Address"/>
    <w:basedOn w:val="1"/>
    <w:qFormat/>
    <w:uiPriority w:val="0"/>
    <w:rPr>
      <w:i/>
      <w:iCs/>
    </w:rPr>
  </w:style>
  <w:style w:type="character" w:styleId="43">
    <w:name w:val="HTML Cite"/>
    <w:basedOn w:val="11"/>
    <w:qFormat/>
    <w:uiPriority w:val="0"/>
    <w:rPr>
      <w:i/>
      <w:iCs/>
    </w:rPr>
  </w:style>
  <w:style w:type="character" w:styleId="44">
    <w:name w:val="HTML Code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qFormat/>
    <w:uiPriority w:val="0"/>
    <w:rPr>
      <w:i/>
      <w:iCs/>
    </w:rPr>
  </w:style>
  <w:style w:type="character" w:styleId="46">
    <w:name w:val="HTML Keyboard"/>
    <w:basedOn w:val="11"/>
    <w:qFormat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basedOn w:val="1"/>
    <w:qFormat/>
    <w:uiPriority w:val="0"/>
    <w:rPr>
      <w:rFonts w:ascii="Courier New" w:hAnsi="Courier New" w:cs="Courier New"/>
      <w:sz w:val="20"/>
    </w:rPr>
  </w:style>
  <w:style w:type="character" w:styleId="48">
    <w:name w:val="HTML Sample"/>
    <w:basedOn w:val="11"/>
    <w:qFormat/>
    <w:uiPriority w:val="0"/>
    <w:rPr>
      <w:rFonts w:ascii="Courier New" w:hAnsi="Courier New" w:cs="Courier New"/>
    </w:rPr>
  </w:style>
  <w:style w:type="character" w:styleId="49">
    <w:name w:val="HTML Typewriter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qFormat/>
    <w:uiPriority w:val="0"/>
    <w:rPr>
      <w:i/>
      <w:iCs/>
    </w:rPr>
  </w:style>
  <w:style w:type="character" w:styleId="51">
    <w:name w:val="Hyperlink"/>
    <w:basedOn w:val="11"/>
    <w:qFormat/>
    <w:uiPriority w:val="0"/>
    <w:rPr>
      <w:color w:val="0000FF"/>
      <w:u w:val="single"/>
    </w:rPr>
  </w:style>
  <w:style w:type="paragraph" w:styleId="52">
    <w:name w:val="index 1"/>
    <w:basedOn w:val="1"/>
    <w:next w:val="1"/>
    <w:qFormat/>
    <w:uiPriority w:val="0"/>
  </w:style>
  <w:style w:type="paragraph" w:styleId="53">
    <w:name w:val="index 2"/>
    <w:basedOn w:val="1"/>
    <w:next w:val="1"/>
    <w:qFormat/>
    <w:uiPriority w:val="0"/>
    <w:pPr>
      <w:ind w:left="200" w:leftChars="200"/>
    </w:pPr>
  </w:style>
  <w:style w:type="paragraph" w:styleId="54">
    <w:name w:val="index 3"/>
    <w:basedOn w:val="1"/>
    <w:next w:val="1"/>
    <w:qFormat/>
    <w:uiPriority w:val="0"/>
    <w:pPr>
      <w:ind w:left="400" w:leftChars="400"/>
    </w:pPr>
  </w:style>
  <w:style w:type="paragraph" w:styleId="55">
    <w:name w:val="index 4"/>
    <w:basedOn w:val="1"/>
    <w:next w:val="1"/>
    <w:qFormat/>
    <w:uiPriority w:val="0"/>
    <w:pPr>
      <w:ind w:left="600" w:leftChars="600"/>
    </w:pPr>
  </w:style>
  <w:style w:type="paragraph" w:styleId="56">
    <w:name w:val="index 5"/>
    <w:basedOn w:val="1"/>
    <w:next w:val="1"/>
    <w:qFormat/>
    <w:uiPriority w:val="0"/>
    <w:pPr>
      <w:ind w:left="800" w:leftChars="800"/>
    </w:pPr>
  </w:style>
  <w:style w:type="paragraph" w:styleId="57">
    <w:name w:val="index 6"/>
    <w:basedOn w:val="1"/>
    <w:next w:val="1"/>
    <w:qFormat/>
    <w:uiPriority w:val="0"/>
    <w:pPr>
      <w:ind w:left="1000" w:leftChars="1000"/>
    </w:pPr>
  </w:style>
  <w:style w:type="paragraph" w:styleId="58">
    <w:name w:val="index 7"/>
    <w:basedOn w:val="1"/>
    <w:next w:val="1"/>
    <w:qFormat/>
    <w:uiPriority w:val="0"/>
    <w:pPr>
      <w:ind w:left="1200" w:leftChars="1200"/>
    </w:pPr>
  </w:style>
  <w:style w:type="paragraph" w:styleId="59">
    <w:name w:val="index 8"/>
    <w:basedOn w:val="1"/>
    <w:next w:val="1"/>
    <w:qFormat/>
    <w:uiPriority w:val="0"/>
    <w:pPr>
      <w:ind w:left="1400" w:leftChars="1400"/>
    </w:pPr>
  </w:style>
  <w:style w:type="paragraph" w:styleId="60">
    <w:name w:val="index 9"/>
    <w:basedOn w:val="1"/>
    <w:next w:val="1"/>
    <w:qFormat/>
    <w:uiPriority w:val="0"/>
    <w:pPr>
      <w:ind w:left="1600" w:leftChars="1600"/>
    </w:pPr>
  </w:style>
  <w:style w:type="paragraph" w:styleId="61">
    <w:name w:val="index heading"/>
    <w:basedOn w:val="1"/>
    <w:next w:val="52"/>
    <w:qFormat/>
    <w:uiPriority w:val="0"/>
    <w:rPr>
      <w:rFonts w:ascii="Arial" w:hAnsi="Arial" w:cs="Arial"/>
      <w:b/>
      <w:bCs/>
    </w:rPr>
  </w:style>
  <w:style w:type="character" w:styleId="62">
    <w:name w:val="line number"/>
    <w:basedOn w:val="11"/>
    <w:qFormat/>
    <w:uiPriority w:val="0"/>
  </w:style>
  <w:style w:type="paragraph" w:styleId="63">
    <w:name w:val="List"/>
    <w:basedOn w:val="1"/>
    <w:qFormat/>
    <w:uiPriority w:val="0"/>
    <w:pPr>
      <w:ind w:left="200" w:hanging="200" w:hangingChars="200"/>
    </w:pPr>
  </w:style>
  <w:style w:type="paragraph" w:styleId="64">
    <w:name w:val="List 2"/>
    <w:basedOn w:val="1"/>
    <w:qFormat/>
    <w:uiPriority w:val="0"/>
    <w:pPr>
      <w:ind w:left="100" w:leftChars="200" w:hanging="200" w:hangingChars="200"/>
    </w:pPr>
  </w:style>
  <w:style w:type="paragraph" w:styleId="65">
    <w:name w:val="List 3"/>
    <w:basedOn w:val="1"/>
    <w:qFormat/>
    <w:uiPriority w:val="0"/>
    <w:pPr>
      <w:ind w:left="100" w:leftChars="400" w:hanging="200" w:hangingChars="200"/>
    </w:pPr>
  </w:style>
  <w:style w:type="paragraph" w:styleId="66">
    <w:name w:val="List 4"/>
    <w:basedOn w:val="1"/>
    <w:qFormat/>
    <w:uiPriority w:val="0"/>
    <w:pPr>
      <w:ind w:left="100" w:leftChars="600" w:hanging="200" w:hangingChars="200"/>
    </w:pPr>
  </w:style>
  <w:style w:type="paragraph" w:styleId="67">
    <w:name w:val="List 5"/>
    <w:basedOn w:val="1"/>
    <w:qFormat/>
    <w:uiPriority w:val="0"/>
    <w:pPr>
      <w:ind w:left="100" w:leftChars="800" w:hanging="200" w:hangingChars="200"/>
    </w:pPr>
  </w:style>
  <w:style w:type="paragraph" w:styleId="68">
    <w:name w:val="List Bullet"/>
    <w:basedOn w:val="1"/>
    <w:qFormat/>
    <w:uiPriority w:val="0"/>
    <w:pPr>
      <w:numPr>
        <w:ilvl w:val="0"/>
        <w:numId w:val="1"/>
      </w:numPr>
    </w:pPr>
  </w:style>
  <w:style w:type="paragraph" w:styleId="69">
    <w:name w:val="List Bullet 2"/>
    <w:basedOn w:val="1"/>
    <w:qFormat/>
    <w:uiPriority w:val="0"/>
    <w:pPr>
      <w:numPr>
        <w:ilvl w:val="0"/>
        <w:numId w:val="2"/>
      </w:numPr>
    </w:pPr>
  </w:style>
  <w:style w:type="paragraph" w:styleId="70">
    <w:name w:val="List Bullet 3"/>
    <w:basedOn w:val="1"/>
    <w:qFormat/>
    <w:uiPriority w:val="0"/>
    <w:pPr>
      <w:numPr>
        <w:ilvl w:val="0"/>
        <w:numId w:val="3"/>
      </w:numPr>
    </w:pPr>
  </w:style>
  <w:style w:type="paragraph" w:styleId="71">
    <w:name w:val="List Bullet 4"/>
    <w:basedOn w:val="1"/>
    <w:qFormat/>
    <w:uiPriority w:val="0"/>
    <w:pPr>
      <w:numPr>
        <w:ilvl w:val="0"/>
        <w:numId w:val="4"/>
      </w:numPr>
    </w:pPr>
  </w:style>
  <w:style w:type="paragraph" w:styleId="72">
    <w:name w:val="List Bullet 5"/>
    <w:basedOn w:val="1"/>
    <w:qFormat/>
    <w:uiPriority w:val="0"/>
    <w:pPr>
      <w:numPr>
        <w:ilvl w:val="0"/>
        <w:numId w:val="5"/>
      </w:numPr>
    </w:pPr>
  </w:style>
  <w:style w:type="paragraph" w:styleId="73">
    <w:name w:val="List Continue"/>
    <w:basedOn w:val="1"/>
    <w:qFormat/>
    <w:uiPriority w:val="0"/>
    <w:pPr>
      <w:spacing w:after="120"/>
      <w:ind w:left="420" w:leftChars="200"/>
    </w:pPr>
  </w:style>
  <w:style w:type="paragraph" w:styleId="74">
    <w:name w:val="List Continue 2"/>
    <w:basedOn w:val="1"/>
    <w:qFormat/>
    <w:uiPriority w:val="0"/>
    <w:pPr>
      <w:spacing w:after="120"/>
      <w:ind w:left="840" w:leftChars="400"/>
    </w:pPr>
  </w:style>
  <w:style w:type="paragraph" w:styleId="75">
    <w:name w:val="List Continue 3"/>
    <w:basedOn w:val="1"/>
    <w:qFormat/>
    <w:uiPriority w:val="0"/>
    <w:pPr>
      <w:spacing w:after="120"/>
      <w:ind w:left="1260" w:leftChars="600"/>
    </w:pPr>
  </w:style>
  <w:style w:type="paragraph" w:styleId="76">
    <w:name w:val="List Continue 4"/>
    <w:basedOn w:val="1"/>
    <w:qFormat/>
    <w:uiPriority w:val="0"/>
    <w:pPr>
      <w:spacing w:after="120"/>
      <w:ind w:left="1680" w:leftChars="800"/>
    </w:pPr>
  </w:style>
  <w:style w:type="paragraph" w:styleId="77">
    <w:name w:val="List Continue 5"/>
    <w:basedOn w:val="1"/>
    <w:qFormat/>
    <w:uiPriority w:val="0"/>
    <w:pPr>
      <w:spacing w:after="120"/>
      <w:ind w:left="2100" w:leftChars="1000"/>
    </w:pPr>
  </w:style>
  <w:style w:type="paragraph" w:styleId="78">
    <w:name w:val="List Number"/>
    <w:basedOn w:val="1"/>
    <w:qFormat/>
    <w:uiPriority w:val="0"/>
    <w:pPr>
      <w:numPr>
        <w:ilvl w:val="0"/>
        <w:numId w:val="6"/>
      </w:numPr>
    </w:pPr>
  </w:style>
  <w:style w:type="paragraph" w:styleId="79">
    <w:name w:val="List Number 2"/>
    <w:basedOn w:val="1"/>
    <w:qFormat/>
    <w:uiPriority w:val="0"/>
    <w:pPr>
      <w:numPr>
        <w:ilvl w:val="0"/>
        <w:numId w:val="7"/>
      </w:numPr>
    </w:pPr>
  </w:style>
  <w:style w:type="paragraph" w:styleId="80">
    <w:name w:val="List Number 3"/>
    <w:basedOn w:val="1"/>
    <w:qFormat/>
    <w:uiPriority w:val="0"/>
    <w:pPr>
      <w:numPr>
        <w:ilvl w:val="0"/>
        <w:numId w:val="8"/>
      </w:numPr>
    </w:pPr>
  </w:style>
  <w:style w:type="paragraph" w:styleId="81">
    <w:name w:val="List Number 4"/>
    <w:basedOn w:val="1"/>
    <w:qFormat/>
    <w:uiPriority w:val="0"/>
    <w:pPr>
      <w:numPr>
        <w:ilvl w:val="0"/>
        <w:numId w:val="9"/>
      </w:numPr>
    </w:pPr>
  </w:style>
  <w:style w:type="paragraph" w:styleId="82">
    <w:name w:val="List Number 5"/>
    <w:basedOn w:val="1"/>
    <w:qFormat/>
    <w:uiPriority w:val="0"/>
    <w:pPr>
      <w:numPr>
        <w:ilvl w:val="0"/>
        <w:numId w:val="10"/>
      </w:numPr>
    </w:pPr>
  </w:style>
  <w:style w:type="paragraph" w:styleId="83">
    <w:name w:val="macro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paragraph" w:styleId="86">
    <w:name w:val="Normal Indent"/>
    <w:basedOn w:val="1"/>
    <w:qFormat/>
    <w:uiPriority w:val="0"/>
    <w:pPr>
      <w:ind w:firstLine="420" w:firstLineChars="200"/>
    </w:pPr>
  </w:style>
  <w:style w:type="paragraph" w:styleId="87">
    <w:name w:val="Note Heading"/>
    <w:basedOn w:val="1"/>
    <w:next w:val="1"/>
    <w:qFormat/>
    <w:uiPriority w:val="0"/>
    <w:pPr>
      <w:jc w:val="center"/>
    </w:pPr>
  </w:style>
  <w:style w:type="character" w:styleId="88">
    <w:name w:val="page number"/>
    <w:basedOn w:val="11"/>
    <w:qFormat/>
    <w:uiPriority w:val="0"/>
  </w:style>
  <w:style w:type="paragraph" w:styleId="89">
    <w:name w:val="Plain Text"/>
    <w:basedOn w:val="1"/>
    <w:qFormat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qFormat/>
    <w:uiPriority w:val="0"/>
  </w:style>
  <w:style w:type="paragraph" w:styleId="91">
    <w:name w:val="Signature"/>
    <w:basedOn w:val="1"/>
    <w:qFormat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qFormat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qFormat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qFormat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qFormat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qFormat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qFormat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qFormat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qFormat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qFormat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qFormat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qFormat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qFormat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qFormat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qFormat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qFormat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qFormat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qFormat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qFormat/>
    <w:uiPriority w:val="0"/>
    <w:pPr>
      <w:ind w:left="420" w:leftChars="200"/>
    </w:pPr>
  </w:style>
  <w:style w:type="paragraph" w:styleId="129">
    <w:name w:val="table of figures"/>
    <w:basedOn w:val="1"/>
    <w:next w:val="1"/>
    <w:qFormat/>
    <w:uiPriority w:val="0"/>
    <w:pPr>
      <w:ind w:leftChars="200" w:hanging="200" w:hangingChars="200"/>
    </w:pPr>
  </w:style>
  <w:style w:type="table" w:styleId="130">
    <w:name w:val="Table Professional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qFormat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qFormat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qFormat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qFormat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qFormat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qFormat/>
    <w:uiPriority w:val="0"/>
  </w:style>
  <w:style w:type="paragraph" w:styleId="143">
    <w:name w:val="toc 2"/>
    <w:basedOn w:val="1"/>
    <w:next w:val="1"/>
    <w:qFormat/>
    <w:uiPriority w:val="0"/>
    <w:pPr>
      <w:ind w:left="420" w:leftChars="200"/>
    </w:pPr>
  </w:style>
  <w:style w:type="paragraph" w:styleId="144">
    <w:name w:val="toc 3"/>
    <w:basedOn w:val="1"/>
    <w:next w:val="1"/>
    <w:qFormat/>
    <w:uiPriority w:val="0"/>
    <w:pPr>
      <w:ind w:left="840" w:leftChars="400"/>
    </w:pPr>
  </w:style>
  <w:style w:type="paragraph" w:styleId="145">
    <w:name w:val="toc 4"/>
    <w:basedOn w:val="1"/>
    <w:next w:val="1"/>
    <w:qFormat/>
    <w:uiPriority w:val="0"/>
    <w:pPr>
      <w:ind w:left="1260" w:leftChars="600"/>
    </w:pPr>
  </w:style>
  <w:style w:type="paragraph" w:styleId="146">
    <w:name w:val="toc 5"/>
    <w:basedOn w:val="1"/>
    <w:next w:val="1"/>
    <w:qFormat/>
    <w:uiPriority w:val="0"/>
    <w:pPr>
      <w:ind w:left="1680" w:leftChars="800"/>
    </w:pPr>
  </w:style>
  <w:style w:type="paragraph" w:styleId="147">
    <w:name w:val="toc 6"/>
    <w:basedOn w:val="1"/>
    <w:next w:val="1"/>
    <w:qFormat/>
    <w:uiPriority w:val="0"/>
    <w:pPr>
      <w:ind w:left="2100" w:leftChars="1000"/>
    </w:pPr>
  </w:style>
  <w:style w:type="paragraph" w:styleId="148">
    <w:name w:val="toc 7"/>
    <w:basedOn w:val="1"/>
    <w:next w:val="1"/>
    <w:qFormat/>
    <w:uiPriority w:val="0"/>
    <w:pPr>
      <w:ind w:left="2520" w:leftChars="1200"/>
    </w:pPr>
  </w:style>
  <w:style w:type="paragraph" w:styleId="149">
    <w:name w:val="toc 8"/>
    <w:basedOn w:val="1"/>
    <w:next w:val="1"/>
    <w:qFormat/>
    <w:uiPriority w:val="0"/>
    <w:pPr>
      <w:ind w:left="2940" w:leftChars="1400"/>
    </w:pPr>
  </w:style>
  <w:style w:type="paragraph" w:styleId="150">
    <w:name w:val="toc 9"/>
    <w:basedOn w:val="1"/>
    <w:next w:val="1"/>
    <w:qFormat/>
    <w:uiPriority w:val="0"/>
    <w:pPr>
      <w:ind w:left="3360" w:leftChars="1600"/>
    </w:pPr>
  </w:style>
  <w:style w:type="table" w:styleId="151">
    <w:name w:val="Light Shading"/>
    <w:basedOn w:val="12"/>
    <w:qFormat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qFormat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qFormat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qFormat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qFormat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qFormat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qFormat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qFormat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qFormat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qFormat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qFormat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qFormat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qFormat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qFormat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qFormat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qFormat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qFormat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qFormat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qFormat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qFormat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qFormat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qFormat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qFormat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qFormat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qFormat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qFormat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qFormat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qFormat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qFormat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qFormat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qFormat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qFormat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qFormat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qFormat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qFormat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qFormat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qFormat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2" Type="http://schemas.openxmlformats.org/officeDocument/2006/relationships/fontTable" Target="fontTable.xml"/><Relationship Id="rId31" Type="http://schemas.openxmlformats.org/officeDocument/2006/relationships/numbering" Target="numbering.xml"/><Relationship Id="rId30" Type="http://schemas.openxmlformats.org/officeDocument/2006/relationships/image" Target="media/image25.png"/><Relationship Id="rId3" Type="http://schemas.openxmlformats.org/officeDocument/2006/relationships/footnotes" Target="footnotes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0</Words>
  <Characters>0</Characters>
  <Lines>0</Lines>
  <Paragraphs>0</Paragraphs>
  <TotalTime>14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2026-01-24T18:11:00Z</dcterms:created>
  <dc:creator>Phan Thị Ái My</dc:creator>
  <cp:lastModifiedBy>Phan Thị Ái My</cp:lastModifiedBy>
  <dcterms:modified xsi:type="dcterms:W3CDTF">2026-01-24T19:47:49Z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DC54B385B88547628E06F1E43D4BF2F0_11</vt:lpwstr>
  </property>
</Properties>
</file>