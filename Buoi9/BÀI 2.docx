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B4621">
      <w:pPr>
        <w:rPr>
          <w:rFonts w:hint="default"/>
          <w:lang w:val="en-US"/>
        </w:rPr>
      </w:pPr>
    </w:p>
    <w:p w14:paraId="4521C736">
      <w:pPr>
        <w:rPr>
          <w:rFonts w:hint="default"/>
          <w:lang w:val="en-US"/>
        </w:rPr>
      </w:pPr>
      <w:r>
        <w:rPr>
          <w:rFonts w:hint="default"/>
          <w:lang w:val="en-US"/>
        </w:rPr>
        <w:t>BÀI 2</w:t>
      </w:r>
    </w:p>
    <w:p w14:paraId="1DE715A6">
      <w:pPr>
        <w:rPr>
          <w:rFonts w:hint="default"/>
          <w:lang w:val="en-US"/>
        </w:rPr>
      </w:pPr>
      <w:r>
        <w:drawing>
          <wp:inline distT="0" distB="0" distL="114300" distR="114300">
            <wp:extent cx="2838450" cy="5076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BC80">
      <w:pPr>
        <w:rPr>
          <w:rFonts w:hint="default"/>
          <w:lang w:val="en-US"/>
        </w:rPr>
      </w:pPr>
      <w:r>
        <w:rPr>
          <w:rFonts w:hint="default"/>
          <w:lang w:val="en-US"/>
        </w:rPr>
        <w:t>loginPage</w:t>
      </w:r>
    </w:p>
    <w:p w14:paraId="11406D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247F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2D2E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7F803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</w:p>
    <w:p w14:paraId="2A7FC6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CA7A2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618829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089BBD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7951C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3E3BC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"login-button"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AAF69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"[data-test='error']"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528D807">
      <w:pPr>
        <w:keepNext w:val="0"/>
        <w:keepLines w:val="0"/>
        <w:widowControl/>
        <w:suppressLineNumbers w:val="0"/>
        <w:jc w:val="left"/>
      </w:pPr>
    </w:p>
    <w:p w14:paraId="3F6A52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6C8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EA163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B5CC8DA">
      <w:pPr>
        <w:keepNext w:val="0"/>
        <w:keepLines w:val="0"/>
        <w:widowControl/>
        <w:suppressLineNumbers w:val="0"/>
        <w:jc w:val="left"/>
      </w:pPr>
    </w:p>
    <w:p w14:paraId="0DCB84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0750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9BE59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FF0D6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7A7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15A3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InventoryPage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15EC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B1E89D9">
      <w:pPr>
        <w:keepNext w:val="0"/>
        <w:keepLines w:val="0"/>
        <w:widowControl/>
        <w:suppressLineNumbers w:val="0"/>
        <w:jc w:val="left"/>
      </w:pPr>
    </w:p>
    <w:p w14:paraId="6A2A50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LoginExpectingFailure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8F4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2A804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51EA5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06C89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B56B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1430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53234D1">
      <w:pPr>
        <w:keepNext w:val="0"/>
        <w:keepLines w:val="0"/>
        <w:widowControl/>
        <w:suppressLineNumbers w:val="0"/>
        <w:jc w:val="left"/>
      </w:pPr>
    </w:p>
    <w:p w14:paraId="07B2B6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1FA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EF3A0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DD92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437CCB3">
      <w:pPr>
        <w:keepNext w:val="0"/>
        <w:keepLines w:val="0"/>
        <w:widowControl/>
        <w:suppressLineNumbers w:val="0"/>
        <w:jc w:val="left"/>
      </w:pPr>
    </w:p>
    <w:p w14:paraId="134F20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IsErrorDisplayed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DCFD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9844E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IsElementVisible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errorMessage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DEB8F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3ECD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02AA6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D952A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/>
          <w:lang w:val="en-US"/>
        </w:rPr>
        <w:t xml:space="preserve"> Login test</w:t>
      </w:r>
      <w:r>
        <w:rPr>
          <w:rFonts w:hint="default"/>
          <w:lang w:val="en-US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D67A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F958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3F26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934C8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</w:t>
      </w:r>
    </w:p>
    <w:p w14:paraId="01EA76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7B3F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8A5B9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02AA68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744F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A69F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Add_First_Item_To_Cart_Success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3FAD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44C5D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B2F5247">
      <w:pPr>
        <w:keepNext w:val="0"/>
        <w:keepLines w:val="0"/>
        <w:widowControl/>
        <w:suppressLineNumbers w:val="0"/>
        <w:jc w:val="left"/>
      </w:pPr>
    </w:p>
    <w:p w14:paraId="2E3F0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05A72F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4EAD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CD86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45C397E">
      <w:pPr>
        <w:keepNext w:val="0"/>
        <w:keepLines w:val="0"/>
        <w:widowControl/>
        <w:suppressLineNumbers w:val="0"/>
        <w:jc w:val="left"/>
      </w:pPr>
    </w:p>
    <w:p w14:paraId="1665B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71862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11AECD5">
      <w:pPr>
        <w:keepNext w:val="0"/>
        <w:keepLines w:val="0"/>
        <w:widowControl/>
        <w:suppressLineNumbers w:val="0"/>
        <w:jc w:val="left"/>
      </w:pPr>
    </w:p>
    <w:p w14:paraId="57C5FC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4F26C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Add_Item_By_Name_Success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A8B0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A89E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EF55C14">
      <w:pPr>
        <w:keepNext w:val="0"/>
        <w:keepLines w:val="0"/>
        <w:widowControl/>
        <w:suppressLineNumbers w:val="0"/>
        <w:jc w:val="left"/>
      </w:pPr>
    </w:p>
    <w:p w14:paraId="5CD74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1FCBFA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4E7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AddItemByName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20CD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24E0CDD">
      <w:pPr>
        <w:keepNext w:val="0"/>
        <w:keepLines w:val="0"/>
        <w:widowControl/>
        <w:suppressLineNumbers w:val="0"/>
        <w:jc w:val="left"/>
      </w:pPr>
    </w:p>
    <w:p w14:paraId="4C92A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63E199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2F96A3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2FE06EC">
      <w:pPr>
        <w:keepNext w:val="0"/>
        <w:keepLines w:val="0"/>
        <w:widowControl/>
        <w:suppressLineNumbers w:val="0"/>
        <w:jc w:val="left"/>
      </w:pPr>
    </w:p>
    <w:p w14:paraId="65DC86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BE5DA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Remove_First_Item_From_Cart_Success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332B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820D7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6C0862">
      <w:pPr>
        <w:keepNext w:val="0"/>
        <w:keepLines w:val="0"/>
        <w:widowControl/>
        <w:suppressLineNumbers w:val="0"/>
        <w:jc w:val="left"/>
      </w:pPr>
    </w:p>
    <w:p w14:paraId="379BF4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608A98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B51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8423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5D5C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1338DE7">
      <w:pPr>
        <w:keepNext w:val="0"/>
        <w:keepLines w:val="0"/>
        <w:widowControl/>
        <w:suppressLineNumbers w:val="0"/>
        <w:jc w:val="left"/>
      </w:pPr>
    </w:p>
    <w:p w14:paraId="564EDC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E5BDC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22E27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9FAD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4611A6B">
      <w:pPr>
        <w:rPr>
          <w:rFonts w:hint="default"/>
          <w:lang w:val="en-US"/>
        </w:rPr>
      </w:pPr>
    </w:p>
    <w:p w14:paraId="0EEE61C9">
      <w:pPr>
        <w:rPr>
          <w:rFonts w:hint="default"/>
          <w:lang w:val="en-US"/>
        </w:rPr>
      </w:pPr>
      <w:r>
        <w:rPr>
          <w:rFonts w:hint="default"/>
          <w:lang w:val="en-US"/>
        </w:rPr>
        <w:t>Cartpage</w:t>
      </w:r>
    </w:p>
    <w:p w14:paraId="1CF8AF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OpenQA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Selenium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80D1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C2A0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67A6A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</w:p>
    <w:p w14:paraId="53194C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8D68E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BasePage</w:t>
      </w:r>
    </w:p>
    <w:p w14:paraId="4FAFCE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7223A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".cart_item"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4DE2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".cart_button"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02B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checkoutButton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03C25A8">
      <w:pPr>
        <w:keepNext w:val="0"/>
        <w:keepLines w:val="0"/>
        <w:widowControl/>
        <w:suppressLineNumbers w:val="0"/>
        <w:jc w:val="left"/>
      </w:pPr>
    </w:p>
    <w:p w14:paraId="0AB466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IWebDriver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8333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0659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3B94088">
      <w:pPr>
        <w:keepNext w:val="0"/>
        <w:keepLines w:val="0"/>
        <w:widowControl/>
        <w:suppressLineNumbers w:val="0"/>
        <w:jc w:val="left"/>
      </w:pPr>
    </w:p>
    <w:p w14:paraId="3BDD45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C90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EBED6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51953F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7943E1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174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A57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1F8C5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7AE885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18C5D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6D7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5B9FB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EDF3544">
      <w:pPr>
        <w:keepNext w:val="0"/>
        <w:keepLines w:val="0"/>
        <w:widowControl/>
        <w:suppressLineNumbers w:val="0"/>
        <w:jc w:val="left"/>
      </w:pPr>
    </w:p>
    <w:p w14:paraId="4A3069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B70F9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2810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412DF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3C16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B2BED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E114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21D250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DE830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D1A89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B88B9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6900C0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683D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313F7D2">
      <w:pPr>
        <w:keepNext w:val="0"/>
        <w:keepLines w:val="0"/>
        <w:widowControl/>
        <w:suppressLineNumbers w:val="0"/>
        <w:jc w:val="left"/>
      </w:pPr>
    </w:p>
    <w:p w14:paraId="177856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5A6F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72DAB0F">
      <w:pPr>
        <w:keepNext w:val="0"/>
        <w:keepLines w:val="0"/>
        <w:widowControl/>
        <w:suppressLineNumbers w:val="0"/>
        <w:jc w:val="left"/>
      </w:pPr>
    </w:p>
    <w:p w14:paraId="257EE0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GoToCheckout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C53AA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EF4E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WaitAndClick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checkoutButton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0114E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CheckoutPage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0085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2211E2B">
      <w:pPr>
        <w:keepNext w:val="0"/>
        <w:keepLines w:val="0"/>
        <w:widowControl/>
        <w:suppressLineNumbers w:val="0"/>
        <w:jc w:val="left"/>
      </w:pPr>
    </w:p>
    <w:p w14:paraId="121F1F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BE58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5E572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&gt;();</w:t>
      </w:r>
    </w:p>
    <w:p w14:paraId="7C3B3C65">
      <w:pPr>
        <w:keepNext w:val="0"/>
        <w:keepLines w:val="0"/>
        <w:widowControl/>
        <w:suppressLineNumbers w:val="0"/>
        <w:jc w:val="left"/>
      </w:pPr>
    </w:p>
    <w:p w14:paraId="161AC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try</w:t>
      </w:r>
    </w:p>
    <w:p w14:paraId="281145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644A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63D5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8742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19034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CssSelector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".inventory_item_name"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2260E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09C2D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06A405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E6004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catch</w:t>
      </w:r>
    </w:p>
    <w:p w14:paraId="7FF7EE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65E20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EEB0562">
      <w:pPr>
        <w:keepNext w:val="0"/>
        <w:keepLines w:val="0"/>
        <w:widowControl/>
        <w:suppressLineNumbers w:val="0"/>
        <w:jc w:val="left"/>
      </w:pPr>
    </w:p>
    <w:p w14:paraId="1A3BCB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ABAC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D00CF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5345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B7FB2C4">
      <w:pPr>
        <w:rPr>
          <w:rFonts w:hint="default"/>
          <w:lang w:val="en-US"/>
        </w:rPr>
      </w:pPr>
    </w:p>
    <w:p w14:paraId="505D7AA4">
      <w:pPr>
        <w:rPr>
          <w:rFonts w:hint="default"/>
          <w:lang w:val="en-US"/>
        </w:rPr>
      </w:pPr>
      <w:r>
        <w:rPr>
          <w:rFonts w:hint="default"/>
          <w:lang w:val="en-US"/>
        </w:rPr>
        <w:t>Carttest</w:t>
      </w:r>
    </w:p>
    <w:p w14:paraId="048C5A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6EE5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9BA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C663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51C00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Lab9Automation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Tests</w:t>
      </w:r>
    </w:p>
    <w:p w14:paraId="4CBD9C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73D4C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129D7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BaseTest</w:t>
      </w:r>
    </w:p>
    <w:p w14:paraId="049BD2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B1353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0158A2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Add_First_Item_To_Cart_Success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06E0A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B3B3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A7F32A">
      <w:pPr>
        <w:keepNext w:val="0"/>
        <w:keepLines w:val="0"/>
        <w:widowControl/>
        <w:suppressLineNumbers w:val="0"/>
        <w:jc w:val="left"/>
      </w:pPr>
    </w:p>
    <w:p w14:paraId="000E03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4D543E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ABF2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EA5B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ED2DB67">
      <w:pPr>
        <w:keepNext w:val="0"/>
        <w:keepLines w:val="0"/>
        <w:widowControl/>
        <w:suppressLineNumbers w:val="0"/>
        <w:jc w:val="left"/>
      </w:pPr>
    </w:p>
    <w:p w14:paraId="4D6054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89BF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D5EB58D">
      <w:pPr>
        <w:keepNext w:val="0"/>
        <w:keepLines w:val="0"/>
        <w:widowControl/>
        <w:suppressLineNumbers w:val="0"/>
        <w:jc w:val="left"/>
      </w:pPr>
    </w:p>
    <w:p w14:paraId="689848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1D2C9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Add_Item_By_Name_Success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676D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DC2E7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484BE2">
      <w:pPr>
        <w:keepNext w:val="0"/>
        <w:keepLines w:val="0"/>
        <w:widowControl/>
        <w:suppressLineNumbers w:val="0"/>
        <w:jc w:val="left"/>
      </w:pPr>
    </w:p>
    <w:p w14:paraId="6B5C75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181D6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989F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AddItemByName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D6DA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7F112E8">
      <w:pPr>
        <w:keepNext w:val="0"/>
        <w:keepLines w:val="0"/>
        <w:widowControl/>
        <w:suppressLineNumbers w:val="0"/>
        <w:jc w:val="left"/>
      </w:pPr>
    </w:p>
    <w:p w14:paraId="2C74F7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FA535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Does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"Sauce Labs Backpack"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5AB3E2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B28FFA8">
      <w:pPr>
        <w:keepNext w:val="0"/>
        <w:keepLines w:val="0"/>
        <w:widowControl/>
        <w:suppressLineNumbers w:val="0"/>
        <w:jc w:val="left"/>
      </w:pPr>
    </w:p>
    <w:p w14:paraId="1B8E78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D983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Remove_First_Item_From_Cart_Success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0B09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33DDE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LoginPage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6BFBD9E">
      <w:pPr>
        <w:keepNext w:val="0"/>
        <w:keepLines w:val="0"/>
        <w:widowControl/>
        <w:suppressLineNumbers w:val="0"/>
        <w:jc w:val="left"/>
      </w:pPr>
    </w:p>
    <w:p w14:paraId="65E2A9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loginPage</w:t>
      </w:r>
    </w:p>
    <w:p w14:paraId="5A42BB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"standard_user"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"secret_sauce"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6ACF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AddFirstItemToCart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E37DC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GoToCart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4CBD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RemoveFirstItem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D183E2B">
      <w:pPr>
        <w:keepNext w:val="0"/>
        <w:keepLines w:val="0"/>
        <w:widowControl/>
        <w:suppressLineNumbers w:val="0"/>
        <w:jc w:val="left"/>
      </w:pPr>
    </w:p>
    <w:p w14:paraId="5CD373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cartPage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GetItemCount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EqualTo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CFA1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89175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297FA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A69D79B">
      <w:pPr>
        <w:rPr>
          <w:rFonts w:hint="default"/>
          <w:lang w:val="en-US"/>
        </w:rPr>
      </w:pPr>
    </w:p>
    <w:p w14:paraId="7B2807ED">
      <w:pPr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 w14:paraId="209DD466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93243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C6D3">
      <w:pPr>
        <w:rPr>
          <w:rFonts w:hint="default"/>
          <w:lang w:val="en-US"/>
        </w:rPr>
      </w:pPr>
    </w:p>
    <w:p w14:paraId="5C34A04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1024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EF1ED0"/>
    <w:rsid w:val="14052967"/>
    <w:rsid w:val="1EBC25FB"/>
    <w:rsid w:val="35D705D5"/>
    <w:rsid w:val="38EB4ACA"/>
    <w:rsid w:val="47A1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2026-03-17T06:27:00Z</dcterms:created>
  <dc:creator>Phan Thị Ái My</dc:creator>
  <cp:lastModifiedBy>Phan Thị Ái My</cp:lastModifiedBy>
  <dcterms:modified xsi:type="dcterms:W3CDTF">2026-03-17T08:37:11Z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8119453431814FE5BC21B4D9D536DE78_13</vt:lpwstr>
  </property>
</Properties>
</file>