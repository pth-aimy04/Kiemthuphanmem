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5785">
      <w:pPr>
        <w:rPr>
          <w:rFonts w:hint="default"/>
          <w:lang w:val="en-US"/>
        </w:rPr>
      </w:pPr>
      <w:r>
        <w:rPr>
          <w:rFonts w:hint="default"/>
          <w:lang w:val="en-US"/>
        </w:rPr>
        <w:t>BÀI 1</w:t>
      </w:r>
    </w:p>
    <w:p w14:paraId="47305A74">
      <w:pPr>
        <w:rPr>
          <w:rFonts w:hint="default"/>
          <w:lang w:val="en-US"/>
        </w:rPr>
      </w:pPr>
      <w:r>
        <w:rPr>
          <w:rFonts w:hint="default"/>
          <w:lang w:val="en-US"/>
        </w:rPr>
        <w:t>BÀI 1</w:t>
      </w:r>
    </w:p>
    <w:p w14:paraId="26ACAC34">
      <w:r>
        <w:drawing>
          <wp:inline distT="0" distB="0" distL="114300" distR="114300">
            <wp:extent cx="2809875" cy="4829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EA47D">
      <w:pPr>
        <w:rPr>
          <w:rFonts w:hint="default"/>
          <w:lang w:val="en-US"/>
        </w:rPr>
      </w:pPr>
      <w:r>
        <w:rPr>
          <w:rFonts w:hint="default"/>
          <w:lang w:val="en-US"/>
        </w:rPr>
        <w:t>Base[age</w:t>
      </w:r>
    </w:p>
    <w:p w14:paraId="4B7FE6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1D84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20158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SeleniumExtras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WaitHelpers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0E4D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F497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30FF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</w:p>
    <w:p w14:paraId="23C689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FE137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BasePage</w:t>
      </w:r>
    </w:p>
    <w:p w14:paraId="4CC82F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ECA6B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562F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WebDriverWait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6CD09A">
      <w:pPr>
        <w:keepNext w:val="0"/>
        <w:keepLines w:val="0"/>
        <w:widowControl/>
        <w:suppressLineNumbers w:val="0"/>
        <w:jc w:val="left"/>
      </w:pPr>
    </w:p>
    <w:p w14:paraId="6AC8F4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BasePage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05FF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3C7A3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C0C2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WebDriverWait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TimeSpan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FromSeconds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ExplicitWait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E344C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DCB42B4">
      <w:pPr>
        <w:keepNext w:val="0"/>
        <w:keepLines w:val="0"/>
        <w:widowControl/>
        <w:suppressLineNumbers w:val="0"/>
        <w:jc w:val="left"/>
      </w:pPr>
    </w:p>
    <w:p w14:paraId="6506B7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   ///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03278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Chờ phần tử có thể click rồi thực hiện click.</w:t>
      </w:r>
    </w:p>
    <w:p w14:paraId="2CC6BE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   ///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DFDA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2958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5B942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ElementToBeClickable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708E9B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F050A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022F7B9">
      <w:pPr>
        <w:keepNext w:val="0"/>
        <w:keepLines w:val="0"/>
        <w:widowControl/>
        <w:suppressLineNumbers w:val="0"/>
        <w:jc w:val="left"/>
      </w:pPr>
    </w:p>
    <w:p w14:paraId="6F1C1F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3B7EC4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Chờ phần tử hiển thị, xóa dữ liệu cũ rồi nhập dữ liệu mới.</w:t>
      </w:r>
    </w:p>
    <w:p w14:paraId="2E8B45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3680FB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092A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C6E69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ElementIsVisible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4515A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6CF71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9D708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229098E">
      <w:pPr>
        <w:keepNext w:val="0"/>
        <w:keepLines w:val="0"/>
        <w:widowControl/>
        <w:suppressLineNumbers w:val="0"/>
        <w:jc w:val="left"/>
      </w:pPr>
    </w:p>
    <w:p w14:paraId="7597A5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109609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Lấy text của phần tử sau khi phần tử hiển thị.</w:t>
      </w:r>
    </w:p>
    <w:p w14:paraId="665092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290D88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510A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2D8B1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ElementIsVisible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DB504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FF07C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A8E4E4B">
      <w:pPr>
        <w:keepNext w:val="0"/>
        <w:keepLines w:val="0"/>
        <w:widowControl/>
        <w:suppressLineNumbers w:val="0"/>
        <w:jc w:val="left"/>
      </w:pPr>
    </w:p>
    <w:p w14:paraId="0FB087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0F853F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Kiểm tra phần tử có hiển thị hay không, có xử lý stale element.</w:t>
      </w:r>
    </w:p>
    <w:p w14:paraId="15BE29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0ECAFD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IsElementVisible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FEC7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9C7B7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6E58CD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63608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1E57A8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AF5C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6FA66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WebDriverTimeoutException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B0A0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3FDA7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C9FD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08AA5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NoSuchElementException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09F8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CB66B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2F3D0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97ABD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StaleElementReferenceException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0268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796B7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4BB77A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6D00E5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DA5F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22DD80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</w:p>
    <w:p w14:paraId="758BA1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777C52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85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7E2C90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6F852F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D9806EF">
      <w:pPr>
        <w:keepNext w:val="0"/>
        <w:keepLines w:val="0"/>
        <w:widowControl/>
        <w:suppressLineNumbers w:val="0"/>
        <w:jc w:val="left"/>
      </w:pPr>
    </w:p>
    <w:p w14:paraId="7E17A3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4AEB57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Cuộn đến phần tử bằng JavaScript.</w:t>
      </w:r>
    </w:p>
    <w:p w14:paraId="571686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25FC1B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ScrollToElement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D123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C8496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725879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IJavaScriptExecutor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IJavaScriptExecutor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5768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ExecuteScript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"arguments[0].scrollIntoView({block:'center'});"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EACF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54159EB">
      <w:pPr>
        <w:keepNext w:val="0"/>
        <w:keepLines w:val="0"/>
        <w:widowControl/>
        <w:suppressLineNumbers w:val="0"/>
        <w:jc w:val="left"/>
      </w:pPr>
    </w:p>
    <w:p w14:paraId="06625F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0A524F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Chờ cho trang load hoàn tất với document.readyState = complete.</w:t>
      </w:r>
    </w:p>
    <w:p w14:paraId="528D10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5E21D0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WaitForPageLoad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F84D6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E9FFA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IJavaScriptExecutor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IJavaScriptExecutor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DF15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ExecuteScript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"return document.readyState"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"complete"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AB046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41BFC7B">
      <w:pPr>
        <w:keepNext w:val="0"/>
        <w:keepLines w:val="0"/>
        <w:widowControl/>
        <w:suppressLineNumbers w:val="0"/>
        <w:jc w:val="left"/>
      </w:pPr>
    </w:p>
    <w:p w14:paraId="7A8706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2E95F3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Lấy giá trị attribute của phần tử.</w:t>
      </w:r>
    </w:p>
    <w:p w14:paraId="792114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21A815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GetAttribute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attributeName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84E7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1BB06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ElementIsVisible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74EFAB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GetAttribute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attributeName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33FA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00A47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F9A1B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52A905E">
      <w:pPr>
        <w:rPr>
          <w:rFonts w:hint="default"/>
          <w:lang w:val="en-US"/>
        </w:rPr>
      </w:pPr>
    </w:p>
    <w:p w14:paraId="46C35EE8">
      <w:pPr>
        <w:rPr>
          <w:rFonts w:hint="default"/>
          <w:lang w:val="en-US"/>
        </w:rPr>
      </w:pPr>
    </w:p>
    <w:p w14:paraId="00667A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/>
          <w:lang w:val="en-US"/>
        </w:rPr>
        <w:t>BaseTest</w:t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8601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Interfaces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1F3B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3380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90D7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Drivers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B004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69BC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791B5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</w:p>
    <w:p w14:paraId="5374B4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2BEC2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BaseTest</w:t>
      </w:r>
    </w:p>
    <w:p w14:paraId="3936A2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6F920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ThreadLocal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B39C2A1">
      <w:pPr>
        <w:keepNext w:val="0"/>
        <w:keepLines w:val="0"/>
        <w:widowControl/>
        <w:suppressLineNumbers w:val="0"/>
        <w:jc w:val="left"/>
      </w:pPr>
    </w:p>
    <w:p w14:paraId="4B4DC6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AF1BF7">
      <w:pPr>
        <w:keepNext w:val="0"/>
        <w:keepLines w:val="0"/>
        <w:widowControl/>
        <w:suppressLineNumbers w:val="0"/>
        <w:jc w:val="left"/>
      </w:pPr>
    </w:p>
    <w:p w14:paraId="0E6B45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3F6B2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D3469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3B1B1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browser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"browser"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"chrome"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2DD0C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FA0DD6E">
      <w:pPr>
        <w:keepNext w:val="0"/>
        <w:keepLines w:val="0"/>
        <w:widowControl/>
        <w:suppressLineNumbers w:val="0"/>
        <w:jc w:val="left"/>
      </w:pPr>
    </w:p>
    <w:p w14:paraId="23C8F2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ConfigReader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F8208CC">
      <w:pPr>
        <w:keepNext w:val="0"/>
        <w:keepLines w:val="0"/>
        <w:widowControl/>
        <w:suppressLineNumbers w:val="0"/>
        <w:jc w:val="left"/>
      </w:pPr>
    </w:p>
    <w:p w14:paraId="7BC13A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DriverFactory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browser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5901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Manage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AFC4FBB">
      <w:pPr>
        <w:keepNext w:val="0"/>
        <w:keepLines w:val="0"/>
        <w:widowControl/>
        <w:suppressLineNumbers w:val="0"/>
        <w:jc w:val="left"/>
      </w:pPr>
    </w:p>
    <w:p w14:paraId="5E442E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DE08C7">
      <w:pPr>
        <w:keepNext w:val="0"/>
        <w:keepLines w:val="0"/>
        <w:widowControl/>
        <w:suppressLineNumbers w:val="0"/>
        <w:jc w:val="left"/>
      </w:pPr>
    </w:p>
    <w:p w14:paraId="359239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$"[DEBUG] BaseUrl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ConfigReader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4B3DC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ConfigReader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F5FF2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BDB5065">
      <w:pPr>
        <w:keepNext w:val="0"/>
        <w:keepLines w:val="0"/>
        <w:widowControl/>
        <w:suppressLineNumbers w:val="0"/>
        <w:jc w:val="left"/>
      </w:pPr>
    </w:p>
    <w:p w14:paraId="23F1A3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TearDown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A204B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TearDown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ECAE3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94897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6FACF2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22DB4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Outcome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7A2B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326E0D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ScreenshotUtil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Capture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89B4F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0478FA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2D2F6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finally</w:t>
      </w:r>
    </w:p>
    <w:p w14:paraId="18F68D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5227B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AB01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25807C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Quit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FF1AA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B0B80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0CAB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5F43E3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A59A3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61901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2906A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6B6B2A7">
      <w:pPr>
        <w:rPr>
          <w:rFonts w:hint="default"/>
          <w:lang w:val="en-US"/>
        </w:rPr>
      </w:pPr>
      <w:r>
        <w:rPr>
          <w:rFonts w:hint="default"/>
          <w:lang w:val="en-US"/>
        </w:rPr>
        <w:t>loginTesst</w:t>
      </w:r>
    </w:p>
    <w:p w14:paraId="4346E7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B1D5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6900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3F33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51AA1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Tests</w:t>
      </w:r>
    </w:p>
    <w:p w14:paraId="04DC65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936C5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TestFixture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02BCD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BaseTest</w:t>
      </w:r>
    </w:p>
    <w:p w14:paraId="0DDF1C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7EF56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42AFF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7913F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AA30A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5764D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InventoryPage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inventoryPage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3AF144D">
      <w:pPr>
        <w:keepNext w:val="0"/>
        <w:keepLines w:val="0"/>
        <w:widowControl/>
        <w:suppressLineNumbers w:val="0"/>
        <w:jc w:val="left"/>
      </w:pPr>
    </w:p>
    <w:p w14:paraId="233623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inventoryPage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IsLoaded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"Trang inventory chưa load thành công."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BA35F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CF8A5AD">
      <w:pPr>
        <w:keepNext w:val="0"/>
        <w:keepLines w:val="0"/>
        <w:widowControl/>
        <w:suppressLineNumbers w:val="0"/>
        <w:jc w:val="left"/>
      </w:pPr>
    </w:p>
    <w:p w14:paraId="557C59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DE638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Login_Fail_With_Wrong_Password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6F8A0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30852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28BB2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LoginExpectingFailure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"wrong_password"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1E81556">
      <w:pPr>
        <w:keepNext w:val="0"/>
        <w:keepLines w:val="0"/>
        <w:widowControl/>
        <w:suppressLineNumbers w:val="0"/>
        <w:jc w:val="left"/>
      </w:pPr>
    </w:p>
    <w:p w14:paraId="66B42D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IsErrorDisplayed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 message không hiển thị."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45568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06018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46767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5061C19">
      <w:pPr>
        <w:rPr>
          <w:rFonts w:hint="default"/>
          <w:lang w:val="en-US"/>
        </w:rPr>
      </w:pPr>
    </w:p>
    <w:p w14:paraId="4A0B0359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766BFCC3">
      <w:r>
        <w:drawing>
          <wp:inline distT="0" distB="0" distL="114300" distR="114300">
            <wp:extent cx="5272405" cy="1821815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158B2">
      <w:pPr>
        <w:rPr>
          <w:rFonts w:hint="default"/>
          <w:lang w:val="en-US"/>
        </w:rPr>
      </w:pPr>
      <w:r>
        <w:drawing>
          <wp:inline distT="0" distB="0" distL="114300" distR="114300">
            <wp:extent cx="2638425" cy="628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61C6D3">
      <w:pPr>
        <w:rPr>
          <w:rFonts w:hint="default"/>
          <w:lang w:val="en-US"/>
        </w:rPr>
      </w:pPr>
    </w:p>
    <w:p w14:paraId="0C20FF42">
      <w:pPr>
        <w:rPr>
          <w:rFonts w:hint="default"/>
          <w:lang w:val="en-US"/>
        </w:rPr>
      </w:pPr>
    </w:p>
    <w:p w14:paraId="24FC0BA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A1024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052967"/>
    <w:rsid w:val="1EBC25FB"/>
    <w:rsid w:val="38EB4ACA"/>
    <w:rsid w:val="47A10244"/>
    <w:rsid w:val="5D4F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2026-03-17T06:27:00Z</dcterms:created>
  <dc:creator>Phan Thị Ái My</dc:creator>
  <cp:lastModifiedBy>Phan Thị Ái My</cp:lastModifiedBy>
  <dcterms:modified xsi:type="dcterms:W3CDTF">2026-03-17T08:36:51Z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2996C07FCE8547CE9E1C75FB8FD75520_11</vt:lpwstr>
  </property>
</Properties>
</file>