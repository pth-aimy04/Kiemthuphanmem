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rPr>
          <w:rFonts w:hint="default"/>
          <w:lang w:val="en-US"/>
        </w:rPr>
      </w:pPr>
      <w:r>
        <w:rPr>
          <w:rFonts w:hint="default"/>
          <w:lang w:val="en-US"/>
        </w:rPr>
        <w:t>BÀI 1</w:t>
      </w:r>
    </w:p>
    <w:p w14:paraId="072C1C63">
      <w:r>
        <w:drawing>
          <wp:inline distT="0" distB="0" distL="114300" distR="114300">
            <wp:extent cx="2809875" cy="4829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A47D">
      <w:pPr>
        <w:rPr>
          <w:rFonts w:hint="default"/>
          <w:lang w:val="en-US"/>
        </w:rPr>
      </w:pPr>
      <w:r>
        <w:rPr>
          <w:rFonts w:hint="default"/>
          <w:lang w:val="en-US"/>
        </w:rPr>
        <w:t>Base[age</w:t>
      </w:r>
    </w:p>
    <w:p w14:paraId="4B7FE6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1D84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0158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SeleniumExtras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WaitHelpers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0E4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F497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30FF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</w:p>
    <w:p w14:paraId="23C689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E137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4CC82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ECA6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562F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6CD09A">
      <w:pPr>
        <w:keepNext w:val="0"/>
        <w:keepLines w:val="0"/>
        <w:widowControl/>
        <w:suppressLineNumbers w:val="0"/>
        <w:jc w:val="left"/>
      </w:pPr>
    </w:p>
    <w:p w14:paraId="6AC8F4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BasePage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05FF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3C7A3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C0C2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TimeSpan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FromSeconds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ExplicitWait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E344C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DCB42B4">
      <w:pPr>
        <w:keepNext w:val="0"/>
        <w:keepLines w:val="0"/>
        <w:widowControl/>
        <w:suppressLineNumbers w:val="0"/>
        <w:jc w:val="left"/>
      </w:pPr>
    </w:p>
    <w:p w14:paraId="6506B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   ///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3278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Chờ phần tử có thể click rồi thực hiện click.</w:t>
      </w:r>
    </w:p>
    <w:p w14:paraId="2CC6BE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   ///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DFDA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295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5B942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ElementToBeClickable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08E9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F050A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022F7B9">
      <w:pPr>
        <w:keepNext w:val="0"/>
        <w:keepLines w:val="0"/>
        <w:widowControl/>
        <w:suppressLineNumbers w:val="0"/>
        <w:jc w:val="left"/>
      </w:pPr>
    </w:p>
    <w:p w14:paraId="6F1C1F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3B7EC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Chờ phần tử hiển thị, xóa dữ liệu cũ rồi nhập dữ liệu mới.</w:t>
      </w:r>
    </w:p>
    <w:p w14:paraId="2E8B45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3680FB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092A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C6E6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ElementIsVisible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4515A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6CF71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SendKeys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9D708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229098E">
      <w:pPr>
        <w:keepNext w:val="0"/>
        <w:keepLines w:val="0"/>
        <w:widowControl/>
        <w:suppressLineNumbers w:val="0"/>
        <w:jc w:val="left"/>
      </w:pPr>
    </w:p>
    <w:p w14:paraId="7597A5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10960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Lấy text của phần tử sau khi phần tử hiển thị.</w:t>
      </w:r>
    </w:p>
    <w:p w14:paraId="665092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290D88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510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2D8B1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ElementIsVisible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DB504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FF07C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A8E4E4B">
      <w:pPr>
        <w:keepNext w:val="0"/>
        <w:keepLines w:val="0"/>
        <w:widowControl/>
        <w:suppressLineNumbers w:val="0"/>
        <w:jc w:val="left"/>
      </w:pPr>
    </w:p>
    <w:p w14:paraId="0FB087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0F853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Kiểm tra phần tử có hiển thị hay không, có xử lý stale element.</w:t>
      </w:r>
    </w:p>
    <w:p w14:paraId="15BE2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0ECAF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IsElementVisible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FEC7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9C7B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6E58C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63608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1E57A8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AF5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6FA66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WebDriverTimeoutException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B0A0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3FDA7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DC9F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08AA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NoSuchElementException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09F8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CB66B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F3D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97ABD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StaleElementReferenceException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026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796B7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4BB77A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6D00E5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DA5F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22DD80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758BA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777C5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85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E2C9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6F852F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D9806EF">
      <w:pPr>
        <w:keepNext w:val="0"/>
        <w:keepLines w:val="0"/>
        <w:widowControl/>
        <w:suppressLineNumbers w:val="0"/>
        <w:jc w:val="left"/>
      </w:pPr>
    </w:p>
    <w:p w14:paraId="7E17A3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4AEB57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Cuộn đến phần tử bằng JavaScript.</w:t>
      </w:r>
    </w:p>
    <w:p w14:paraId="57168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25FC1B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ScrollToElement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D123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C849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25879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5768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ExecuteScript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"arguments[0].scrollIntoView({block:'center'});"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EACF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54159EB">
      <w:pPr>
        <w:keepNext w:val="0"/>
        <w:keepLines w:val="0"/>
        <w:widowControl/>
        <w:suppressLineNumbers w:val="0"/>
        <w:jc w:val="left"/>
      </w:pPr>
    </w:p>
    <w:p w14:paraId="06625F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0A524F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Chờ cho trang load hoàn tất với document.readyState = complete.</w:t>
      </w:r>
    </w:p>
    <w:p w14:paraId="528D1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5E21D0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WaitForPageLoad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84D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E9FF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IJavaScriptExecutor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DF1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ExecuteScript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"return document.readyState"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"complete"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AB046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41BFC7B">
      <w:pPr>
        <w:keepNext w:val="0"/>
        <w:keepLines w:val="0"/>
        <w:widowControl/>
        <w:suppressLineNumbers w:val="0"/>
        <w:jc w:val="left"/>
      </w:pPr>
    </w:p>
    <w:p w14:paraId="7A8706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&lt;summary&gt;</w:t>
      </w:r>
    </w:p>
    <w:p w14:paraId="2E95F3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Lấy giá trị attribute của phần tử.</w:t>
      </w:r>
    </w:p>
    <w:p w14:paraId="79211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/// &lt;/summary&gt;</w:t>
      </w:r>
    </w:p>
    <w:p w14:paraId="21A815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attributeName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84E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1BB06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ExpectedConditions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ElementIsVisible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4EFAB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attributeName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33FA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00A4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F9A1B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52A905E">
      <w:pPr>
        <w:rPr>
          <w:rFonts w:hint="default"/>
          <w:lang w:val="en-US"/>
        </w:rPr>
      </w:pPr>
    </w:p>
    <w:p w14:paraId="46C35EE8">
      <w:pPr>
        <w:rPr>
          <w:rFonts w:hint="default"/>
          <w:lang w:val="en-US"/>
        </w:rPr>
      </w:pPr>
    </w:p>
    <w:p w14:paraId="00667A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/>
          <w:lang w:val="en-US"/>
        </w:rPr>
        <w:t>BaseTest</w:t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8601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Interfaces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1F3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338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90D7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Drivers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B004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69B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791B5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</w:p>
    <w:p w14:paraId="5374B4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2BEC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3936A2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6F920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ThreadLocal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B39C2A1">
      <w:pPr>
        <w:keepNext w:val="0"/>
        <w:keepLines w:val="0"/>
        <w:widowControl/>
        <w:suppressLineNumbers w:val="0"/>
        <w:jc w:val="left"/>
      </w:pPr>
    </w:p>
    <w:p w14:paraId="4B4DC6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AF1BF7">
      <w:pPr>
        <w:keepNext w:val="0"/>
        <w:keepLines w:val="0"/>
        <w:widowControl/>
        <w:suppressLineNumbers w:val="0"/>
        <w:jc w:val="left"/>
      </w:pPr>
    </w:p>
    <w:p w14:paraId="0E6B4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3F6B2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D3469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3B1B1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browser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"browser"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"chrome"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2DD0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Parameters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A0DD6E">
      <w:pPr>
        <w:keepNext w:val="0"/>
        <w:keepLines w:val="0"/>
        <w:widowControl/>
        <w:suppressLineNumbers w:val="0"/>
        <w:jc w:val="left"/>
      </w:pPr>
    </w:p>
    <w:p w14:paraId="23C8F2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8208CC">
      <w:pPr>
        <w:keepNext w:val="0"/>
        <w:keepLines w:val="0"/>
        <w:widowControl/>
        <w:suppressLineNumbers w:val="0"/>
        <w:jc w:val="left"/>
      </w:pPr>
    </w:p>
    <w:p w14:paraId="7BC13A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DriverFactory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browser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7590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Manage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AFC4FBB">
      <w:pPr>
        <w:keepNext w:val="0"/>
        <w:keepLines w:val="0"/>
        <w:widowControl/>
        <w:suppressLineNumbers w:val="0"/>
        <w:jc w:val="left"/>
      </w:pPr>
    </w:p>
    <w:p w14:paraId="5E442E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DE08C7">
      <w:pPr>
        <w:keepNext w:val="0"/>
        <w:keepLines w:val="0"/>
        <w:widowControl/>
        <w:suppressLineNumbers w:val="0"/>
        <w:jc w:val="left"/>
      </w:pPr>
    </w:p>
    <w:p w14:paraId="359239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$"[DEBUG] BaseUrl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B3DC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ConfigReader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BaseUrl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F5FF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BDB5065">
      <w:pPr>
        <w:keepNext w:val="0"/>
        <w:keepLines w:val="0"/>
        <w:widowControl/>
        <w:suppressLineNumbers w:val="0"/>
        <w:jc w:val="left"/>
      </w:pPr>
    </w:p>
    <w:p w14:paraId="23F1A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A204B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TearDown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ECAE3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94897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6FACF2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22DB4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Outcome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57A2B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326E0D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ScreenshotUtil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Capture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9B4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0478FA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2D2F6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finally</w:t>
      </w:r>
    </w:p>
    <w:p w14:paraId="18F68D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5227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AB01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25807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F1AA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Dispose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B0B80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tlDriver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80CAB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5F43E3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A59A3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61901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2906A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B6B2A7">
      <w:pPr>
        <w:rPr>
          <w:rFonts w:hint="default"/>
          <w:lang w:val="en-US"/>
        </w:rPr>
      </w:pPr>
      <w:r>
        <w:rPr>
          <w:rFonts w:hint="default"/>
          <w:lang w:val="en-US"/>
        </w:rPr>
        <w:t>loginTesst</w:t>
      </w:r>
    </w:p>
    <w:p w14:paraId="4346E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B1D5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6900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3F33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51AA1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</w:t>
      </w:r>
    </w:p>
    <w:p w14:paraId="04DC6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936C5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02BC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0DDF1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7EF5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42AF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913F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AA30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764D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3AF144D">
      <w:pPr>
        <w:keepNext w:val="0"/>
        <w:keepLines w:val="0"/>
        <w:widowControl/>
        <w:suppressLineNumbers w:val="0"/>
        <w:jc w:val="left"/>
      </w:pPr>
    </w:p>
    <w:p w14:paraId="233623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IsLoaded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"Trang inventory chưa load thành công."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A35F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CF8A5AD">
      <w:pPr>
        <w:keepNext w:val="0"/>
        <w:keepLines w:val="0"/>
        <w:widowControl/>
        <w:suppressLineNumbers w:val="0"/>
        <w:jc w:val="left"/>
      </w:pPr>
    </w:p>
    <w:p w14:paraId="557C59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DE638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Login_Fail_With_Wrong_Password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F8A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3085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28BB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LoginExpectingFailure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"wrong_password"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1E81556">
      <w:pPr>
        <w:keepNext w:val="0"/>
        <w:keepLines w:val="0"/>
        <w:widowControl/>
        <w:suppressLineNumbers w:val="0"/>
        <w:jc w:val="left"/>
      </w:pPr>
    </w:p>
    <w:p w14:paraId="66B42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IsErrorDisplayed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 message không hiển thị."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5568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0601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46767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5061C19">
      <w:pPr>
        <w:rPr>
          <w:rFonts w:hint="default"/>
          <w:lang w:val="en-US"/>
        </w:rPr>
      </w:pPr>
    </w:p>
    <w:p w14:paraId="4A0B0359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766BFCC3">
      <w:r>
        <w:drawing>
          <wp:inline distT="0" distB="0" distL="114300" distR="114300">
            <wp:extent cx="5272405" cy="182181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4621">
      <w:pPr>
        <w:rPr>
          <w:rFonts w:hint="default"/>
          <w:lang w:val="en-US"/>
        </w:rPr>
      </w:pPr>
      <w:r>
        <w:drawing>
          <wp:inline distT="0" distB="0" distL="114300" distR="114300">
            <wp:extent cx="2638425" cy="628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C736">
      <w:pPr>
        <w:rPr>
          <w:rFonts w:hint="default"/>
          <w:lang w:val="en-US"/>
        </w:rPr>
      </w:pPr>
      <w:r>
        <w:rPr>
          <w:rFonts w:hint="default"/>
          <w:lang w:val="en-US"/>
        </w:rPr>
        <w:t>BÀI 2</w:t>
      </w:r>
    </w:p>
    <w:p w14:paraId="1DE715A6">
      <w:pPr>
        <w:rPr>
          <w:rFonts w:hint="default"/>
          <w:lang w:val="en-US"/>
        </w:rPr>
      </w:pPr>
      <w:r>
        <w:drawing>
          <wp:inline distT="0" distB="0" distL="114300" distR="114300">
            <wp:extent cx="2838450" cy="5076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BC80">
      <w:pPr>
        <w:rPr>
          <w:rFonts w:hint="default"/>
          <w:lang w:val="en-US"/>
        </w:rPr>
      </w:pPr>
      <w:r>
        <w:rPr>
          <w:rFonts w:hint="default"/>
          <w:lang w:val="en-US"/>
        </w:rPr>
        <w:t>loginPage</w:t>
      </w:r>
    </w:p>
    <w:p w14:paraId="11406D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247F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2D2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7F80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</w:p>
    <w:p w14:paraId="2A7FC6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CA7A2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61882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089BBD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7951C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3E3BC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AAF6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"[data-test='error']"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528D807">
      <w:pPr>
        <w:keepNext w:val="0"/>
        <w:keepLines w:val="0"/>
        <w:widowControl/>
        <w:suppressLineNumbers w:val="0"/>
        <w:jc w:val="left"/>
      </w:pPr>
    </w:p>
    <w:p w14:paraId="3F6A52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6C8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EA163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B5CC8DA">
      <w:pPr>
        <w:keepNext w:val="0"/>
        <w:keepLines w:val="0"/>
        <w:widowControl/>
        <w:suppressLineNumbers w:val="0"/>
        <w:jc w:val="left"/>
      </w:pPr>
    </w:p>
    <w:p w14:paraId="0DCB84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750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9BE59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FF0D6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7A7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15A3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15EC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B1E89D9">
      <w:pPr>
        <w:keepNext w:val="0"/>
        <w:keepLines w:val="0"/>
        <w:widowControl/>
        <w:suppressLineNumbers w:val="0"/>
        <w:jc w:val="left"/>
      </w:pPr>
    </w:p>
    <w:p w14:paraId="6A2A5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LoginExpectingFailure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8F4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2A80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51EA5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06C89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B56B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1430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53234D1">
      <w:pPr>
        <w:keepNext w:val="0"/>
        <w:keepLines w:val="0"/>
        <w:widowControl/>
        <w:suppressLineNumbers w:val="0"/>
        <w:jc w:val="left"/>
      </w:pPr>
    </w:p>
    <w:p w14:paraId="07B2B6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1FA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EF3A0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DD9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437CCB3">
      <w:pPr>
        <w:keepNext w:val="0"/>
        <w:keepLines w:val="0"/>
        <w:widowControl/>
        <w:suppressLineNumbers w:val="0"/>
        <w:jc w:val="left"/>
      </w:pPr>
    </w:p>
    <w:p w14:paraId="134F2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IsErrorDisplayed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DCF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9844E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IsElementVisible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DEB8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3ECD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02AA6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D952A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/>
          <w:lang w:val="en-US"/>
        </w:rPr>
        <w:t xml:space="preserve"> Login test</w:t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D67A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F958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3F26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934C8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</w:t>
      </w:r>
    </w:p>
    <w:p w14:paraId="01EA76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7B3F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8A5B9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02AA68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744F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A69F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Add_First_Item_To_Cart_Success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FAD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44C5D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B2F5247">
      <w:pPr>
        <w:keepNext w:val="0"/>
        <w:keepLines w:val="0"/>
        <w:widowControl/>
        <w:suppressLineNumbers w:val="0"/>
        <w:jc w:val="left"/>
      </w:pPr>
    </w:p>
    <w:p w14:paraId="2E3F0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05A72F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4EAD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CD86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45C397E">
      <w:pPr>
        <w:keepNext w:val="0"/>
        <w:keepLines w:val="0"/>
        <w:widowControl/>
        <w:suppressLineNumbers w:val="0"/>
        <w:jc w:val="left"/>
      </w:pPr>
    </w:p>
    <w:p w14:paraId="1665B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1862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11AECD5">
      <w:pPr>
        <w:keepNext w:val="0"/>
        <w:keepLines w:val="0"/>
        <w:widowControl/>
        <w:suppressLineNumbers w:val="0"/>
        <w:jc w:val="left"/>
      </w:pPr>
    </w:p>
    <w:p w14:paraId="57C5F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4F26C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Add_Item_By_Name_Success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A8B0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A89E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F55C14">
      <w:pPr>
        <w:keepNext w:val="0"/>
        <w:keepLines w:val="0"/>
        <w:widowControl/>
        <w:suppressLineNumbers w:val="0"/>
        <w:jc w:val="left"/>
      </w:pPr>
    </w:p>
    <w:p w14:paraId="5CD74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1FCBFA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4E7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AddItemByName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20CD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24E0CDD">
      <w:pPr>
        <w:keepNext w:val="0"/>
        <w:keepLines w:val="0"/>
        <w:widowControl/>
        <w:suppressLineNumbers w:val="0"/>
        <w:jc w:val="left"/>
      </w:pPr>
    </w:p>
    <w:p w14:paraId="4C92A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63E199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2F96A3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2FE06EC">
      <w:pPr>
        <w:keepNext w:val="0"/>
        <w:keepLines w:val="0"/>
        <w:widowControl/>
        <w:suppressLineNumbers w:val="0"/>
        <w:jc w:val="left"/>
      </w:pPr>
    </w:p>
    <w:p w14:paraId="65DC86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BE5DA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Remove_First_Item_From_Cart_Success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32B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820D7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6C0862">
      <w:pPr>
        <w:keepNext w:val="0"/>
        <w:keepLines w:val="0"/>
        <w:widowControl/>
        <w:suppressLineNumbers w:val="0"/>
        <w:jc w:val="left"/>
      </w:pPr>
    </w:p>
    <w:p w14:paraId="379BF4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608A98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B51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8423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D5C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1338DE7">
      <w:pPr>
        <w:keepNext w:val="0"/>
        <w:keepLines w:val="0"/>
        <w:widowControl/>
        <w:suppressLineNumbers w:val="0"/>
        <w:jc w:val="left"/>
      </w:pPr>
    </w:p>
    <w:p w14:paraId="564EDC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E5BDC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22E27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9FAD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4611A6B">
      <w:pPr>
        <w:rPr>
          <w:rFonts w:hint="default"/>
          <w:lang w:val="en-US"/>
        </w:rPr>
      </w:pPr>
    </w:p>
    <w:p w14:paraId="0EEE61C9">
      <w:pPr>
        <w:rPr>
          <w:rFonts w:hint="default"/>
          <w:lang w:val="en-US"/>
        </w:rPr>
      </w:pPr>
      <w:r>
        <w:rPr>
          <w:rFonts w:hint="default"/>
          <w:lang w:val="en-US"/>
        </w:rPr>
        <w:t>Cartpage</w:t>
      </w:r>
    </w:p>
    <w:p w14:paraId="1CF8AF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80D1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C2A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67A6A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</w:p>
    <w:p w14:paraId="53194C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8D68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4FAFC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7223A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".cart_item"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4DE2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".cart_button"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02B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checkoutButton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03C25A8">
      <w:pPr>
        <w:keepNext w:val="0"/>
        <w:keepLines w:val="0"/>
        <w:widowControl/>
        <w:suppressLineNumbers w:val="0"/>
        <w:jc w:val="left"/>
      </w:pPr>
    </w:p>
    <w:p w14:paraId="0AB46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333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0659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3B94088">
      <w:pPr>
        <w:keepNext w:val="0"/>
        <w:keepLines w:val="0"/>
        <w:widowControl/>
        <w:suppressLineNumbers w:val="0"/>
        <w:jc w:val="left"/>
      </w:pPr>
    </w:p>
    <w:p w14:paraId="3BDD45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C90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EBED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51953F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943E1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174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A57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1F8C5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7AE885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18C5D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6D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5B9FB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EDF3544">
      <w:pPr>
        <w:keepNext w:val="0"/>
        <w:keepLines w:val="0"/>
        <w:widowControl/>
        <w:suppressLineNumbers w:val="0"/>
        <w:jc w:val="left"/>
      </w:pPr>
    </w:p>
    <w:p w14:paraId="4A306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70F9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2810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412DF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3C16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B2BED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E114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21D250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DE830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D1A89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B88B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6900C0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683D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313F7D2">
      <w:pPr>
        <w:keepNext w:val="0"/>
        <w:keepLines w:val="0"/>
        <w:widowControl/>
        <w:suppressLineNumbers w:val="0"/>
        <w:jc w:val="left"/>
      </w:pPr>
    </w:p>
    <w:p w14:paraId="177856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5A6F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72DAB0F">
      <w:pPr>
        <w:keepNext w:val="0"/>
        <w:keepLines w:val="0"/>
        <w:widowControl/>
        <w:suppressLineNumbers w:val="0"/>
        <w:jc w:val="left"/>
      </w:pPr>
    </w:p>
    <w:p w14:paraId="257EE0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GoToCheckout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C53AA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EF4E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checkoutButton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0114E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0085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2211E2B">
      <w:pPr>
        <w:keepNext w:val="0"/>
        <w:keepLines w:val="0"/>
        <w:widowControl/>
        <w:suppressLineNumbers w:val="0"/>
        <w:jc w:val="left"/>
      </w:pPr>
    </w:p>
    <w:p w14:paraId="121F1F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BE58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5E572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&gt;();</w:t>
      </w:r>
    </w:p>
    <w:p w14:paraId="7C3B3C65">
      <w:pPr>
        <w:keepNext w:val="0"/>
        <w:keepLines w:val="0"/>
        <w:widowControl/>
        <w:suppressLineNumbers w:val="0"/>
        <w:jc w:val="left"/>
      </w:pPr>
    </w:p>
    <w:p w14:paraId="161AC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28114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644A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63D5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8742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19034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".inventory_item_name"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2260E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09C2D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06A40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E6004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7FF7EE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65E20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EEB0562">
      <w:pPr>
        <w:keepNext w:val="0"/>
        <w:keepLines w:val="0"/>
        <w:widowControl/>
        <w:suppressLineNumbers w:val="0"/>
        <w:jc w:val="left"/>
      </w:pPr>
    </w:p>
    <w:p w14:paraId="1A3BCB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ABA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D00C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5345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B7FB2C4">
      <w:pPr>
        <w:rPr>
          <w:rFonts w:hint="default"/>
          <w:lang w:val="en-US"/>
        </w:rPr>
      </w:pPr>
    </w:p>
    <w:p w14:paraId="505D7AA4">
      <w:pPr>
        <w:rPr>
          <w:rFonts w:hint="default"/>
          <w:lang w:val="en-US"/>
        </w:rPr>
      </w:pPr>
      <w:r>
        <w:rPr>
          <w:rFonts w:hint="default"/>
          <w:lang w:val="en-US"/>
        </w:rPr>
        <w:t>Carttest</w:t>
      </w:r>
    </w:p>
    <w:p w14:paraId="048C5A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6EE5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9BA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C66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51C00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</w:t>
      </w:r>
    </w:p>
    <w:p w14:paraId="4CBD9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73D4C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129D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049BD2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B1353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158A2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Add_First_Item_To_Cart_Success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6E0A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B3B3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A7F32A">
      <w:pPr>
        <w:keepNext w:val="0"/>
        <w:keepLines w:val="0"/>
        <w:widowControl/>
        <w:suppressLineNumbers w:val="0"/>
        <w:jc w:val="left"/>
      </w:pPr>
    </w:p>
    <w:p w14:paraId="000E03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4D543E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ABF2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EA5B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ED2DB67">
      <w:pPr>
        <w:keepNext w:val="0"/>
        <w:keepLines w:val="0"/>
        <w:widowControl/>
        <w:suppressLineNumbers w:val="0"/>
        <w:jc w:val="left"/>
      </w:pPr>
    </w:p>
    <w:p w14:paraId="4D6054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89BF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D5EB58D">
      <w:pPr>
        <w:keepNext w:val="0"/>
        <w:keepLines w:val="0"/>
        <w:widowControl/>
        <w:suppressLineNumbers w:val="0"/>
        <w:jc w:val="left"/>
      </w:pPr>
    </w:p>
    <w:p w14:paraId="689848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1D2C9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Add_Item_By_Name_Success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676D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DC2E7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484BE2">
      <w:pPr>
        <w:keepNext w:val="0"/>
        <w:keepLines w:val="0"/>
        <w:widowControl/>
        <w:suppressLineNumbers w:val="0"/>
        <w:jc w:val="left"/>
      </w:pPr>
    </w:p>
    <w:p w14:paraId="6B5C7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181D6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989F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AddItemByName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D6DA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7F112E8">
      <w:pPr>
        <w:keepNext w:val="0"/>
        <w:keepLines w:val="0"/>
        <w:widowControl/>
        <w:suppressLineNumbers w:val="0"/>
        <w:jc w:val="left"/>
      </w:pPr>
    </w:p>
    <w:p w14:paraId="2C74F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FA535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5AB3E2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B28FFA8">
      <w:pPr>
        <w:keepNext w:val="0"/>
        <w:keepLines w:val="0"/>
        <w:widowControl/>
        <w:suppressLineNumbers w:val="0"/>
        <w:jc w:val="left"/>
      </w:pPr>
    </w:p>
    <w:p w14:paraId="1B8E78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D983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Remove_First_Item_From_Cart_Success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B09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33DDE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6BFBD9E">
      <w:pPr>
        <w:keepNext w:val="0"/>
        <w:keepLines w:val="0"/>
        <w:widowControl/>
        <w:suppressLineNumbers w:val="0"/>
        <w:jc w:val="left"/>
      </w:pPr>
    </w:p>
    <w:p w14:paraId="65E2A9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5A42BB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6ACF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E37DC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4CBD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D183E2B">
      <w:pPr>
        <w:keepNext w:val="0"/>
        <w:keepLines w:val="0"/>
        <w:widowControl/>
        <w:suppressLineNumbers w:val="0"/>
        <w:jc w:val="left"/>
      </w:pPr>
    </w:p>
    <w:p w14:paraId="5CD373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CFA1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89175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297FA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A69D79B">
      <w:pPr>
        <w:rPr>
          <w:rFonts w:hint="default"/>
          <w:lang w:val="en-US"/>
        </w:rPr>
      </w:pPr>
    </w:p>
    <w:p w14:paraId="7B2807ED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209DD466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93243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C6D3">
      <w:pPr>
        <w:rPr>
          <w:rFonts w:hint="default"/>
          <w:lang w:val="en-US"/>
        </w:rPr>
      </w:pPr>
    </w:p>
    <w:p w14:paraId="0C20FF42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037BBEBF">
      <w:pPr>
        <w:rPr>
          <w:rFonts w:hint="default"/>
          <w:lang w:val="en-US"/>
        </w:rPr>
      </w:pPr>
      <w:r>
        <w:rPr>
          <w:rFonts w:hint="default"/>
          <w:lang w:val="en-US"/>
        </w:rPr>
        <w:t>CÀI THÊM PAKAGE:</w:t>
      </w:r>
    </w:p>
    <w:p w14:paraId="7A666D5A">
      <w:pPr>
        <w:rPr>
          <w:rFonts w:hint="default"/>
          <w:lang w:val="en-US"/>
        </w:rPr>
      </w:pPr>
      <w:r>
        <w:rPr>
          <w:rFonts w:hint="default"/>
          <w:lang w:val="en-US"/>
        </w:rPr>
        <w:t>dotnet add package NPOI</w:t>
      </w:r>
    </w:p>
    <w:p w14:paraId="7AFFC4D7">
      <w:pPr>
        <w:rPr>
          <w:rFonts w:hint="default"/>
          <w:lang w:val="en-US"/>
        </w:rPr>
      </w:pPr>
      <w:r>
        <w:rPr>
          <w:rFonts w:hint="default"/>
          <w:lang w:val="en-US"/>
        </w:rPr>
        <w:t>dotnet add package NPOI.OOXML</w:t>
      </w:r>
    </w:p>
    <w:p w14:paraId="24FC0BA1">
      <w:r>
        <w:drawing>
          <wp:inline distT="0" distB="0" distL="114300" distR="114300">
            <wp:extent cx="4076700" cy="1285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r="22632" b="5660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A045">
      <w:r>
        <w:drawing>
          <wp:inline distT="0" distB="0" distL="114300" distR="114300">
            <wp:extent cx="2647950" cy="5438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F7FA">
      <w:pPr>
        <w:rPr>
          <w:rFonts w:hint="default"/>
          <w:lang w:val="en-US"/>
        </w:rPr>
      </w:pPr>
      <w:r>
        <w:rPr>
          <w:rFonts w:hint="default"/>
          <w:lang w:val="en-US"/>
        </w:rPr>
        <w:t>Cartpage</w:t>
      </w:r>
    </w:p>
    <w:p w14:paraId="08BB41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616D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AE95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681BB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</w:p>
    <w:p w14:paraId="115654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B2609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3DEC2A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A5D56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".cart_item"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C61B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".cart_button"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BB24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checkoutButton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ED2508D">
      <w:pPr>
        <w:keepNext w:val="0"/>
        <w:keepLines w:val="0"/>
        <w:widowControl/>
        <w:suppressLineNumbers w:val="0"/>
        <w:jc w:val="left"/>
      </w:pPr>
    </w:p>
    <w:p w14:paraId="52DC8C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4DEF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F23E8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7BFD35B">
      <w:pPr>
        <w:keepNext w:val="0"/>
        <w:keepLines w:val="0"/>
        <w:widowControl/>
        <w:suppressLineNumbers w:val="0"/>
        <w:jc w:val="left"/>
      </w:pPr>
    </w:p>
    <w:p w14:paraId="114014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D9EEA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5529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6BBC47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6E728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5E12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E04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6FB4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3B4296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5646B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340E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61BF9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C9ADE57">
      <w:pPr>
        <w:keepNext w:val="0"/>
        <w:keepLines w:val="0"/>
        <w:widowControl/>
        <w:suppressLineNumbers w:val="0"/>
        <w:jc w:val="left"/>
      </w:pPr>
    </w:p>
    <w:p w14:paraId="29FE7B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1B46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47FFA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287A50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568AE3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78B61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962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61C084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2ED9C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6B43D5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C5101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54A04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7EE27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D819498">
      <w:pPr>
        <w:keepNext w:val="0"/>
        <w:keepLines w:val="0"/>
        <w:widowControl/>
        <w:suppressLineNumbers w:val="0"/>
        <w:jc w:val="left"/>
      </w:pPr>
    </w:p>
    <w:p w14:paraId="153AD7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FAE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E7AF4B3">
      <w:pPr>
        <w:keepNext w:val="0"/>
        <w:keepLines w:val="0"/>
        <w:widowControl/>
        <w:suppressLineNumbers w:val="0"/>
        <w:jc w:val="left"/>
      </w:pPr>
    </w:p>
    <w:p w14:paraId="3BC08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GoToCheckout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F188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ED15B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checkoutButton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C5A0C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C1CAB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0786D66">
      <w:pPr>
        <w:keepNext w:val="0"/>
        <w:keepLines w:val="0"/>
        <w:widowControl/>
        <w:suppressLineNumbers w:val="0"/>
        <w:jc w:val="left"/>
      </w:pPr>
    </w:p>
    <w:p w14:paraId="0B10BD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86D6B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304B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&gt;();</w:t>
      </w:r>
    </w:p>
    <w:p w14:paraId="6DE6A255">
      <w:pPr>
        <w:keepNext w:val="0"/>
        <w:keepLines w:val="0"/>
        <w:widowControl/>
        <w:suppressLineNumbers w:val="0"/>
        <w:jc w:val="left"/>
      </w:pPr>
    </w:p>
    <w:p w14:paraId="40D50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54EA7F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582FB3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1124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A11E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1EEA9C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".inventory_item_name"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56E82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DACAB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5B6EC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9D87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64737A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0AAE82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8EDA977">
      <w:pPr>
        <w:keepNext w:val="0"/>
        <w:keepLines w:val="0"/>
        <w:widowControl/>
        <w:suppressLineNumbers w:val="0"/>
        <w:jc w:val="left"/>
      </w:pPr>
    </w:p>
    <w:p w14:paraId="4EF37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1430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AF6DE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F0E80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1D85045">
      <w:pPr>
        <w:rPr>
          <w:rFonts w:hint="default"/>
          <w:lang w:val="en-US"/>
        </w:rPr>
      </w:pPr>
    </w:p>
    <w:p w14:paraId="67E2102D">
      <w:pPr>
        <w:rPr>
          <w:rFonts w:hint="default"/>
          <w:lang w:val="en-US"/>
        </w:rPr>
      </w:pPr>
    </w:p>
    <w:p w14:paraId="0ABB46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Carttest</w:t>
      </w:r>
    </w:p>
    <w:p w14:paraId="6A8D9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0C9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2C44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53DF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5976E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</w:t>
      </w:r>
    </w:p>
    <w:p w14:paraId="4438C0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4214E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BF5F2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72D2FA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458B8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6AC99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Add_First_Item_To_Cart_Success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332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83093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4815C2">
      <w:pPr>
        <w:keepNext w:val="0"/>
        <w:keepLines w:val="0"/>
        <w:widowControl/>
        <w:suppressLineNumbers w:val="0"/>
        <w:jc w:val="left"/>
      </w:pPr>
    </w:p>
    <w:p w14:paraId="3EA62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3F8B32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4B12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EBF2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EEC42A0">
      <w:pPr>
        <w:keepNext w:val="0"/>
        <w:keepLines w:val="0"/>
        <w:widowControl/>
        <w:suppressLineNumbers w:val="0"/>
        <w:jc w:val="left"/>
      </w:pPr>
    </w:p>
    <w:p w14:paraId="23EAEF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181E5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749193A">
      <w:pPr>
        <w:keepNext w:val="0"/>
        <w:keepLines w:val="0"/>
        <w:widowControl/>
        <w:suppressLineNumbers w:val="0"/>
        <w:jc w:val="left"/>
      </w:pPr>
    </w:p>
    <w:p w14:paraId="7A7C8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63C2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Add_Item_By_Name_Success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9FCC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E2616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1F5C8E1">
      <w:pPr>
        <w:keepNext w:val="0"/>
        <w:keepLines w:val="0"/>
        <w:widowControl/>
        <w:suppressLineNumbers w:val="0"/>
        <w:jc w:val="left"/>
      </w:pPr>
    </w:p>
    <w:p w14:paraId="02D41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2D9C75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FB57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AddItemByName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A2F5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2CB3011">
      <w:pPr>
        <w:keepNext w:val="0"/>
        <w:keepLines w:val="0"/>
        <w:widowControl/>
        <w:suppressLineNumbers w:val="0"/>
        <w:jc w:val="left"/>
      </w:pPr>
    </w:p>
    <w:p w14:paraId="758DC8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1F11E1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0DEC07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05642B5">
      <w:pPr>
        <w:keepNext w:val="0"/>
        <w:keepLines w:val="0"/>
        <w:widowControl/>
        <w:suppressLineNumbers w:val="0"/>
        <w:jc w:val="left"/>
      </w:pPr>
    </w:p>
    <w:p w14:paraId="4ED28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D2E5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Remove_First_Item_From_Cart_Success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2758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66D92F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0DCEA4">
      <w:pPr>
        <w:keepNext w:val="0"/>
        <w:keepLines w:val="0"/>
        <w:widowControl/>
        <w:suppressLineNumbers w:val="0"/>
        <w:jc w:val="left"/>
      </w:pPr>
    </w:p>
    <w:p w14:paraId="4FCFFC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0C751A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7C70A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21C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DA7E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91BA0DE">
      <w:pPr>
        <w:keepNext w:val="0"/>
        <w:keepLines w:val="0"/>
        <w:widowControl/>
        <w:suppressLineNumbers w:val="0"/>
        <w:jc w:val="left"/>
      </w:pPr>
    </w:p>
    <w:p w14:paraId="6F39E8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0EC58B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E069F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84898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809FF4F">
      <w:pPr>
        <w:rPr>
          <w:rFonts w:hint="default"/>
          <w:lang w:val="en-US"/>
        </w:rPr>
      </w:pPr>
    </w:p>
    <w:p w14:paraId="535FB5C3">
      <w:pPr>
        <w:rPr>
          <w:rFonts w:hint="default"/>
          <w:lang w:val="en-US"/>
        </w:rPr>
      </w:pPr>
    </w:p>
    <w:p w14:paraId="6C2D1FC2">
      <w:pPr>
        <w:rPr>
          <w:rFonts w:hint="default"/>
          <w:lang w:val="en-US"/>
        </w:rPr>
      </w:pPr>
    </w:p>
    <w:p w14:paraId="4EE9550D">
      <w:pPr>
        <w:rPr>
          <w:rFonts w:hint="default"/>
          <w:lang w:val="en-US"/>
        </w:rPr>
      </w:pPr>
      <w:r>
        <w:rPr>
          <w:rFonts w:hint="default"/>
          <w:lang w:val="en-US"/>
        </w:rPr>
        <w:t>Checkoutpage</w:t>
      </w:r>
    </w:p>
    <w:p w14:paraId="500716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3DC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1464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3FB08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</w:p>
    <w:p w14:paraId="2F6A4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D6F6B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42641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75ECB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643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25533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A2F2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E1F21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EA31956">
      <w:pPr>
        <w:rPr>
          <w:rFonts w:hint="default"/>
          <w:lang w:val="en-US"/>
        </w:rPr>
      </w:pPr>
    </w:p>
    <w:p w14:paraId="535D3555">
      <w:pPr>
        <w:rPr>
          <w:rFonts w:hint="default"/>
          <w:lang w:val="en-US"/>
        </w:rPr>
      </w:pPr>
    </w:p>
    <w:p w14:paraId="56268525">
      <w:pPr>
        <w:rPr>
          <w:rFonts w:hint="default"/>
          <w:lang w:val="en-US"/>
        </w:rPr>
      </w:pPr>
      <w:r>
        <w:rPr>
          <w:rFonts w:hint="default"/>
          <w:lang w:val="en-US"/>
        </w:rPr>
        <w:t>Excelreder</w:t>
      </w:r>
    </w:p>
    <w:p w14:paraId="37EAF3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E3D0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XSSF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BDEC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Models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018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519F8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</w:p>
    <w:p w14:paraId="11084E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6DB2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ExcelReader</w:t>
      </w:r>
    </w:p>
    <w:p w14:paraId="7A46AC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08E7D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LoginExcelRow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ReadLoginData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2333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D2F7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LoginExcelRow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LoginExcelRow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&gt;();</w:t>
      </w:r>
    </w:p>
    <w:p w14:paraId="2A6CCD32">
      <w:pPr>
        <w:keepNext w:val="0"/>
        <w:keepLines w:val="0"/>
        <w:widowControl/>
        <w:suppressLineNumbers w:val="0"/>
        <w:jc w:val="left"/>
      </w:pPr>
    </w:p>
    <w:p w14:paraId="40A651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FileStream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FileAccess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1A69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IWorkbook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workbook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XSSFWorkbook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34F6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workbook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D162BE6">
      <w:pPr>
        <w:keepNext w:val="0"/>
        <w:keepLines w:val="0"/>
        <w:widowControl/>
        <w:suppressLineNumbers w:val="0"/>
        <w:jc w:val="left"/>
      </w:pPr>
    </w:p>
    <w:p w14:paraId="75D9C9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5F39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$"Không tìm thấy sheet: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B385696">
      <w:pPr>
        <w:keepNext w:val="0"/>
        <w:keepLines w:val="0"/>
        <w:widowControl/>
        <w:suppressLineNumbers w:val="0"/>
        <w:jc w:val="left"/>
      </w:pPr>
    </w:p>
    <w:p w14:paraId="1D423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82C6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2189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$"Sheet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không có header."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AB43507">
      <w:pPr>
        <w:keepNext w:val="0"/>
        <w:keepLines w:val="0"/>
        <w:widowControl/>
        <w:suppressLineNumbers w:val="0"/>
        <w:jc w:val="left"/>
      </w:pPr>
    </w:p>
    <w:p w14:paraId="319651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Dictionary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columnIndexes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Dictionary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StringComparer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OrdinalIgnoreCase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C859BF">
      <w:pPr>
        <w:keepNext w:val="0"/>
        <w:keepLines w:val="0"/>
        <w:widowControl/>
        <w:suppressLineNumbers w:val="0"/>
        <w:jc w:val="left"/>
      </w:pPr>
    </w:p>
    <w:p w14:paraId="28AE6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LastCellNum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BC8C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CB3E5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GetCellValue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5246B6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IsNullOrWhiteSpace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467B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0E87E9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columnIndexes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A803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5E93B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713F2B5">
      <w:pPr>
        <w:keepNext w:val="0"/>
        <w:keepLines w:val="0"/>
        <w:widowControl/>
        <w:suppressLineNumbers w:val="0"/>
        <w:jc w:val="left"/>
      </w:pPr>
    </w:p>
    <w:p w14:paraId="55C60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LastRowNum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2676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590D7A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9B7D4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3E3FF2">
      <w:pPr>
        <w:keepNext w:val="0"/>
        <w:keepLines w:val="0"/>
        <w:widowControl/>
        <w:suppressLineNumbers w:val="0"/>
        <w:jc w:val="left"/>
      </w:pPr>
    </w:p>
    <w:p w14:paraId="4B11C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LoginExcelRow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LoginExcelRow</w:t>
      </w:r>
    </w:p>
    <w:p w14:paraId="774E5E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1E4443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columnIndexes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7D9D82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columnIndexes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D4051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ExpectedUrl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columnIndexes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"expected_url"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6C1C9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ExpectedError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columnIndexes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"expected_error"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AF440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columnIndexes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FC9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};</w:t>
      </w:r>
    </w:p>
    <w:p w14:paraId="72DDCB4A">
      <w:pPr>
        <w:keepNext w:val="0"/>
        <w:keepLines w:val="0"/>
        <w:widowControl/>
        <w:suppressLineNumbers w:val="0"/>
        <w:jc w:val="left"/>
      </w:pPr>
    </w:p>
    <w:p w14:paraId="15D43C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IsNullOrWhiteSpace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5C1AF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28886B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_Row_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58BB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01A49B2">
      <w:pPr>
        <w:keepNext w:val="0"/>
        <w:keepLines w:val="0"/>
        <w:widowControl/>
        <w:suppressLineNumbers w:val="0"/>
        <w:jc w:val="left"/>
      </w:pPr>
    </w:p>
    <w:p w14:paraId="2C32D0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76B7A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2A707C2">
      <w:pPr>
        <w:keepNext w:val="0"/>
        <w:keepLines w:val="0"/>
        <w:widowControl/>
        <w:suppressLineNumbers w:val="0"/>
        <w:jc w:val="left"/>
      </w:pPr>
    </w:p>
    <w:p w14:paraId="1F0F77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744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97422A3">
      <w:pPr>
        <w:keepNext w:val="0"/>
        <w:keepLines w:val="0"/>
        <w:widowControl/>
        <w:suppressLineNumbers w:val="0"/>
        <w:jc w:val="left"/>
      </w:pPr>
    </w:p>
    <w:p w14:paraId="69CCB4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Dictionary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030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23D3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ContainsKey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429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GetCellValue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]));</w:t>
      </w:r>
    </w:p>
    <w:p w14:paraId="22193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942F334">
      <w:pPr>
        <w:keepNext w:val="0"/>
        <w:keepLines w:val="0"/>
        <w:widowControl/>
        <w:suppressLineNumbers w:val="0"/>
        <w:jc w:val="left"/>
      </w:pPr>
    </w:p>
    <w:p w14:paraId="6D7069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GetCellValue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4306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70366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A87E3E">
      <w:pPr>
        <w:keepNext w:val="0"/>
        <w:keepLines w:val="0"/>
        <w:widowControl/>
        <w:suppressLineNumbers w:val="0"/>
        <w:jc w:val="left"/>
      </w:pPr>
    </w:p>
    <w:p w14:paraId="180811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7739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3A42EF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508C9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StringCellValue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BDFA310">
      <w:pPr>
        <w:keepNext w:val="0"/>
        <w:keepLines w:val="0"/>
        <w:widowControl/>
        <w:suppressLineNumbers w:val="0"/>
        <w:jc w:val="left"/>
      </w:pPr>
    </w:p>
    <w:p w14:paraId="08D7B2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743D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DateUtil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IsCellDateFormatted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0ECD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{</w:t>
      </w:r>
    </w:p>
    <w:p w14:paraId="5B09DE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DateCellValue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A49B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558D1B41">
      <w:pPr>
        <w:keepNext w:val="0"/>
        <w:keepLines w:val="0"/>
        <w:widowControl/>
        <w:suppressLineNumbers w:val="0"/>
        <w:jc w:val="left"/>
      </w:pPr>
    </w:p>
    <w:p w14:paraId="0B29F0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NumericCellValue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BCAB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4B0B4C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0F0E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7124BDB">
      <w:pPr>
        <w:keepNext w:val="0"/>
        <w:keepLines w:val="0"/>
        <w:widowControl/>
        <w:suppressLineNumbers w:val="0"/>
        <w:jc w:val="left"/>
      </w:pPr>
    </w:p>
    <w:p w14:paraId="42257D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BD6CF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BooleanCellValue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5522499">
      <w:pPr>
        <w:keepNext w:val="0"/>
        <w:keepLines w:val="0"/>
        <w:widowControl/>
        <w:suppressLineNumbers w:val="0"/>
        <w:jc w:val="left"/>
      </w:pPr>
    </w:p>
    <w:p w14:paraId="07D66C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Formula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88D83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CachedFormulaResultType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ABC9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{</w:t>
      </w:r>
    </w:p>
    <w:p w14:paraId="7EAAD6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F30F1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StringCellValue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1C21F10">
      <w:pPr>
        <w:keepNext w:val="0"/>
        <w:keepLines w:val="0"/>
        <w:widowControl/>
        <w:suppressLineNumbers w:val="0"/>
        <w:jc w:val="left"/>
      </w:pPr>
    </w:p>
    <w:p w14:paraId="111C21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Numeric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A687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NumericCellValue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96E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668D9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E404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753AE4B">
      <w:pPr>
        <w:keepNext w:val="0"/>
        <w:keepLines w:val="0"/>
        <w:widowControl/>
        <w:suppressLineNumbers w:val="0"/>
        <w:jc w:val="left"/>
      </w:pPr>
    </w:p>
    <w:p w14:paraId="700DEF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CellType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C962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BooleanCellValue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ECED03E">
      <w:pPr>
        <w:keepNext w:val="0"/>
        <w:keepLines w:val="0"/>
        <w:widowControl/>
        <w:suppressLineNumbers w:val="0"/>
        <w:jc w:val="left"/>
      </w:pPr>
    </w:p>
    <w:p w14:paraId="585B4F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6C32A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7005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1881C71D">
      <w:pPr>
        <w:keepNext w:val="0"/>
        <w:keepLines w:val="0"/>
        <w:widowControl/>
        <w:suppressLineNumbers w:val="0"/>
        <w:jc w:val="left"/>
      </w:pPr>
    </w:p>
    <w:p w14:paraId="268C28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BEB6B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7EC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1D053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86E9F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DC951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8EAF367">
      <w:pPr>
        <w:rPr>
          <w:rFonts w:hint="default"/>
          <w:lang w:val="en-US"/>
        </w:rPr>
      </w:pPr>
    </w:p>
    <w:p w14:paraId="679F301D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32DAD4A1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538095"/>
            <wp:effectExtent l="0" t="0" r="635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1024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EF1ED0"/>
    <w:rsid w:val="14052967"/>
    <w:rsid w:val="1EBC25FB"/>
    <w:rsid w:val="38EB4ACA"/>
    <w:rsid w:val="47A10244"/>
    <w:rsid w:val="56ED52AB"/>
    <w:rsid w:val="6C47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2026-03-17T06:27:00Z</dcterms:created>
  <dc:creator>Phan Thị Ái My</dc:creator>
  <cp:lastModifiedBy>Phan Thị Ái My</cp:lastModifiedBy>
  <dcterms:modified xsi:type="dcterms:W3CDTF">2026-03-17T08:39:30Z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3D2D16DD904645A38619D7FBF4D3227B_13</vt:lpwstr>
  </property>
</Properties>
</file>